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7EC8" w:rsidRDefault="00000000">
      <w:pPr>
        <w:pStyle w:val="11"/>
        <w:pageBreakBefore/>
        <w:numPr>
          <w:ilvl w:val="0"/>
          <w:numId w:val="1"/>
        </w:numPr>
        <w:spacing w:before="120" w:after="120" w:line="360" w:lineRule="auto"/>
        <w:rPr>
          <w:szCs w:val="22"/>
        </w:rPr>
      </w:pPr>
      <w:bookmarkStart w:id="0" w:name="_Toc493372034"/>
      <w:bookmarkStart w:id="1" w:name="_Toc2292"/>
      <w:bookmarkStart w:id="2" w:name="_Toc23372"/>
      <w:r>
        <w:rPr>
          <w:rFonts w:hint="eastAsia"/>
          <w:szCs w:val="22"/>
        </w:rPr>
        <w:t>系统模块功能设计</w:t>
      </w:r>
      <w:bookmarkEnd w:id="1"/>
      <w:bookmarkEnd w:id="2"/>
    </w:p>
    <w:p w:rsidR="00B37EC8" w:rsidRDefault="00000000" w:rsidP="007F44A3">
      <w:pPr>
        <w:pStyle w:val="22"/>
        <w:numPr>
          <w:ilvl w:val="1"/>
          <w:numId w:val="1"/>
        </w:numPr>
        <w:spacing w:beforeLines="50" w:before="120" w:beforeAutospacing="0" w:afterLines="50" w:after="120" w:afterAutospacing="0" w:line="360" w:lineRule="auto"/>
      </w:pPr>
      <w:bookmarkStart w:id="3" w:name="_Toc18288"/>
      <w:bookmarkStart w:id="4" w:name="_Toc11512"/>
      <w:r>
        <w:rPr>
          <w:rFonts w:hint="eastAsia"/>
          <w:sz w:val="30"/>
          <w:szCs w:val="30"/>
        </w:rPr>
        <w:t>项目模块总表</w:t>
      </w:r>
      <w:bookmarkEnd w:id="3"/>
      <w:bookmarkEnd w:id="4"/>
    </w:p>
    <w:p w:rsidR="00B37EC8" w:rsidRDefault="00000000">
      <w:pPr>
        <w:pStyle w:val="22"/>
        <w:numPr>
          <w:ilvl w:val="1"/>
          <w:numId w:val="1"/>
        </w:numPr>
        <w:spacing w:beforeLines="50" w:before="120" w:beforeAutospacing="0" w:afterLines="50" w:after="120" w:afterAutospacing="0" w:line="360" w:lineRule="auto"/>
        <w:rPr>
          <w:sz w:val="30"/>
          <w:szCs w:val="30"/>
        </w:rPr>
      </w:pPr>
      <w:bookmarkStart w:id="5" w:name="_Toc14165"/>
      <w:bookmarkStart w:id="6" w:name="_Toc25945"/>
      <w:r>
        <w:rPr>
          <w:rFonts w:hint="eastAsia"/>
          <w:sz w:val="30"/>
          <w:szCs w:val="30"/>
        </w:rPr>
        <w:t>智慧营销体系模块设计</w:t>
      </w:r>
      <w:bookmarkEnd w:id="5"/>
      <w:bookmarkEnd w:id="6"/>
    </w:p>
    <w:p w:rsidR="00B37EC8" w:rsidRDefault="00000000">
      <w:pPr>
        <w:pStyle w:val="32"/>
        <w:numPr>
          <w:ilvl w:val="2"/>
          <w:numId w:val="1"/>
        </w:numPr>
        <w:spacing w:beforeLines="50" w:before="120" w:beforeAutospacing="0" w:afterLines="50" w:after="120" w:afterAutospacing="0" w:line="360" w:lineRule="auto"/>
        <w:rPr>
          <w:rFonts w:ascii="宋体" w:hAnsi="宋体"/>
          <w:sz w:val="28"/>
          <w:szCs w:val="28"/>
        </w:rPr>
      </w:pPr>
      <w:bookmarkStart w:id="7" w:name="_Toc31184"/>
      <w:bookmarkStart w:id="8" w:name="_Toc14074"/>
      <w:r>
        <w:rPr>
          <w:rFonts w:ascii="宋体" w:hAnsi="宋体" w:hint="eastAsia"/>
          <w:sz w:val="28"/>
          <w:szCs w:val="28"/>
        </w:rPr>
        <w:t>B2C电商系统</w:t>
      </w:r>
      <w:bookmarkEnd w:id="7"/>
      <w:bookmarkEnd w:id="8"/>
    </w:p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2096"/>
        <w:gridCol w:w="5431"/>
      </w:tblGrid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子系统/模块名称</w:t>
            </w:r>
          </w:p>
        </w:tc>
        <w:tc>
          <w:tcPr>
            <w:tcW w:w="5431" w:type="dxa"/>
            <w:shd w:val="clear" w:color="auto" w:fill="D9D9D9"/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功能简述</w:t>
            </w: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</w:t>
            </w:r>
          </w:p>
        </w:tc>
        <w:tc>
          <w:tcPr>
            <w:tcW w:w="7527" w:type="dxa"/>
            <w:gridSpan w:val="2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B2C电</w:t>
            </w:r>
            <w:proofErr w:type="gramStart"/>
            <w:r>
              <w:rPr>
                <w:rFonts w:ascii="宋体" w:hAnsi="宋体" w:hint="eastAsia"/>
                <w:b/>
                <w:sz w:val="24"/>
              </w:rPr>
              <w:t>商系统</w:t>
            </w:r>
            <w:proofErr w:type="gramEnd"/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A01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商品展示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rPr>
          <w:trHeight w:val="293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A0101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商品列表展示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在列表中查看商品，并可进行分类筛选</w:t>
            </w:r>
          </w:p>
        </w:tc>
      </w:tr>
      <w:tr w:rsidR="00B37EC8"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A0102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商品详细信息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查看各类商品的详细信息</w:t>
            </w: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A02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会员管理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A0201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会员注册/登录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非会员的注册，会员的登录提示信息等</w:t>
            </w:r>
          </w:p>
        </w:tc>
      </w:tr>
      <w:tr w:rsidR="00B37EC8"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A0202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会员信息管理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建立统一的客户档案体系</w:t>
            </w:r>
          </w:p>
        </w:tc>
      </w:tr>
      <w:tr w:rsidR="00B37EC8">
        <w:tc>
          <w:tcPr>
            <w:tcW w:w="1228" w:type="dxa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A03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我的</w:t>
            </w:r>
            <w:proofErr w:type="gramStart"/>
            <w:r>
              <w:rPr>
                <w:rFonts w:ascii="宋体" w:hAnsi="宋体" w:hint="eastAsia"/>
                <w:b/>
                <w:sz w:val="24"/>
              </w:rPr>
              <w:t>帐户</w:t>
            </w:r>
            <w:proofErr w:type="gramEnd"/>
          </w:p>
        </w:tc>
        <w:tc>
          <w:tcPr>
            <w:tcW w:w="5431" w:type="dxa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A0301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帐户</w:t>
            </w:r>
            <w:proofErr w:type="gramEnd"/>
            <w:r>
              <w:rPr>
                <w:rFonts w:ascii="宋体" w:hAnsi="宋体" w:hint="eastAsia"/>
                <w:sz w:val="24"/>
              </w:rPr>
              <w:t>信息查询修改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个人</w:t>
            </w:r>
            <w:proofErr w:type="gramStart"/>
            <w:r>
              <w:rPr>
                <w:rFonts w:ascii="宋体" w:hAnsi="宋体" w:hint="eastAsia"/>
                <w:sz w:val="24"/>
              </w:rPr>
              <w:t>帐户</w:t>
            </w:r>
            <w:proofErr w:type="gramEnd"/>
            <w:r>
              <w:rPr>
                <w:rFonts w:ascii="宋体" w:hAnsi="宋体" w:hint="eastAsia"/>
                <w:sz w:val="24"/>
              </w:rPr>
              <w:t>信息查询修改</w:t>
            </w:r>
          </w:p>
        </w:tc>
      </w:tr>
      <w:tr w:rsidR="00B37EC8"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A0302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分销信息查询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分销信息</w:t>
            </w: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A04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在线支付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A0401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在线支付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在线支付商品及服务订单费用</w:t>
            </w:r>
          </w:p>
        </w:tc>
      </w:tr>
      <w:tr w:rsidR="00B37EC8"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A0402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确认退款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退货后在线收到退款</w:t>
            </w: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A05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退货处理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rPr>
                <w:rFonts w:ascii="宋体" w:hAnsi="宋体"/>
                <w:sz w:val="24"/>
              </w:rPr>
            </w:pPr>
          </w:p>
        </w:tc>
      </w:tr>
      <w:tr w:rsidR="00B37EC8">
        <w:trPr>
          <w:trHeight w:val="389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A0501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客户申请退货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依据退货规则，提出退货申请</w:t>
            </w:r>
          </w:p>
        </w:tc>
      </w:tr>
      <w:tr w:rsidR="00B37EC8">
        <w:trPr>
          <w:trHeight w:val="389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A0502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后台退货处理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后台商家对退货进行操作处理</w:t>
            </w: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A06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购物车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rPr>
          <w:trHeight w:val="389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A0601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添加到购物车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添加商品到购物车</w:t>
            </w:r>
          </w:p>
        </w:tc>
      </w:tr>
      <w:tr w:rsidR="00B37EC8">
        <w:trPr>
          <w:trHeight w:val="389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A0602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购物车管理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对购物车内部商品进行结算或删除</w:t>
            </w: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A07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全民营销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rPr>
          <w:trHeight w:val="389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A0701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社交分享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 w:hint="eastAsia"/>
                <w:sz w:val="24"/>
              </w:rPr>
              <w:t>通过微信进行</w:t>
            </w:r>
            <w:proofErr w:type="gramEnd"/>
            <w:r>
              <w:rPr>
                <w:rFonts w:ascii="宋体" w:hAnsi="宋体" w:hint="eastAsia"/>
                <w:sz w:val="24"/>
              </w:rPr>
              <w:t>信息的分享</w:t>
            </w:r>
          </w:p>
        </w:tc>
      </w:tr>
      <w:tr w:rsidR="00B37EC8">
        <w:trPr>
          <w:trHeight w:val="389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A0702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分销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通过生成</w:t>
            </w:r>
            <w:proofErr w:type="gramStart"/>
            <w:r>
              <w:rPr>
                <w:rFonts w:ascii="宋体" w:hAnsi="宋体" w:hint="eastAsia"/>
                <w:sz w:val="24"/>
              </w:rPr>
              <w:t>二维码等</w:t>
            </w:r>
            <w:proofErr w:type="gramEnd"/>
            <w:r>
              <w:rPr>
                <w:rFonts w:ascii="宋体" w:hAnsi="宋体" w:hint="eastAsia"/>
                <w:sz w:val="24"/>
              </w:rPr>
              <w:t>进行商品分销</w:t>
            </w: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A08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在线订单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rPr>
          <w:trHeight w:val="389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A0801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订单信息查询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i/>
                <w:i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个人订单信息查询</w:t>
            </w: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A09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生成电子发票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A10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投诉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c>
          <w:tcPr>
            <w:tcW w:w="1228" w:type="dxa"/>
            <w:shd w:val="clear" w:color="auto" w:fill="D9D9D9"/>
          </w:tcPr>
          <w:p w:rsidR="00B37EC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A11</w:t>
            </w:r>
          </w:p>
        </w:tc>
        <w:tc>
          <w:tcPr>
            <w:tcW w:w="2096" w:type="dxa"/>
            <w:shd w:val="clear" w:color="auto" w:fill="D9D9D9"/>
            <w:tcMar>
              <w:left w:w="57" w:type="dxa"/>
              <w:right w:w="57" w:type="dxa"/>
            </w:tcMar>
          </w:tcPr>
          <w:p w:rsidR="00B37EC8" w:rsidRDefault="00000000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咨询</w:t>
            </w:r>
          </w:p>
        </w:tc>
        <w:tc>
          <w:tcPr>
            <w:tcW w:w="5431" w:type="dxa"/>
            <w:shd w:val="clear" w:color="auto" w:fill="D9D9D9"/>
          </w:tcPr>
          <w:p w:rsidR="00B37EC8" w:rsidRDefault="00B37EC8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37EC8">
        <w:trPr>
          <w:trHeight w:val="389"/>
        </w:trPr>
        <w:tc>
          <w:tcPr>
            <w:tcW w:w="1228" w:type="dxa"/>
          </w:tcPr>
          <w:p w:rsidR="00B37EC8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A1101</w:t>
            </w:r>
          </w:p>
        </w:tc>
        <w:tc>
          <w:tcPr>
            <w:tcW w:w="2096" w:type="dxa"/>
            <w:tcMar>
              <w:left w:w="57" w:type="dxa"/>
              <w:right w:w="57" w:type="dxa"/>
            </w:tcMar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网络咨询</w:t>
            </w:r>
          </w:p>
        </w:tc>
        <w:tc>
          <w:tcPr>
            <w:tcW w:w="5431" w:type="dxa"/>
          </w:tcPr>
          <w:p w:rsidR="00B37EC8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在系统中对各类商品或信息进行咨询</w:t>
            </w:r>
          </w:p>
        </w:tc>
      </w:tr>
    </w:tbl>
    <w:p w:rsidR="00B37EC8" w:rsidRDefault="00B37EC8">
      <w:pPr>
        <w:spacing w:line="360" w:lineRule="auto"/>
        <w:rPr>
          <w:rFonts w:ascii="宋体" w:hAnsi="宋体" w:hint="eastAsia"/>
          <w:sz w:val="24"/>
        </w:rPr>
      </w:pPr>
    </w:p>
    <w:p w:rsidR="00276D70" w:rsidRPr="009E171F" w:rsidRDefault="00000000" w:rsidP="00276D70">
      <w:pPr>
        <w:pStyle w:val="41"/>
        <w:numPr>
          <w:ilvl w:val="3"/>
          <w:numId w:val="1"/>
        </w:numPr>
        <w:spacing w:line="360" w:lineRule="auto"/>
        <w:rPr>
          <w:rFonts w:asciiTheme="majorEastAsia" w:eastAsiaTheme="majorEastAsia" w:hAnsiTheme="majorEastAsia"/>
          <w:sz w:val="22"/>
          <w:szCs w:val="21"/>
        </w:rPr>
      </w:pPr>
      <w:r w:rsidRPr="009E171F">
        <w:rPr>
          <w:rFonts w:asciiTheme="majorEastAsia" w:eastAsiaTheme="majorEastAsia" w:hAnsiTheme="majorEastAsia" w:hint="eastAsia"/>
          <w:sz w:val="22"/>
          <w:szCs w:val="21"/>
        </w:rPr>
        <w:lastRenderedPageBreak/>
        <w:t>商品展示</w:t>
      </w:r>
    </w:p>
    <w:tbl>
      <w:tblPr>
        <w:tblpPr w:leftFromText="180" w:rightFromText="180" w:vertAnchor="text" w:horzAnchor="page" w:tblpX="1807" w:tblpY="462"/>
        <w:tblOverlap w:val="never"/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020"/>
      </w:tblGrid>
      <w:tr w:rsidR="00B37EC8"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模块名称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商品详细信息展示</w:t>
            </w:r>
          </w:p>
        </w:tc>
      </w:tr>
      <w:tr w:rsidR="00B37EC8">
        <w:trPr>
          <w:trHeight w:val="568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功能描述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查看各类商品的详细信息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功能字段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主要字段描述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B37EC8">
            <w:pPr>
              <w:spacing w:line="360" w:lineRule="auto"/>
              <w:rPr>
                <w:szCs w:val="21"/>
              </w:rPr>
            </w:pPr>
          </w:p>
        </w:tc>
        <w:tc>
          <w:tcPr>
            <w:tcW w:w="7020" w:type="dxa"/>
            <w:shd w:val="clear" w:color="auto" w:fill="FFFFFF"/>
          </w:tcPr>
          <w:p w:rsidR="00B37EC8" w:rsidRDefault="00B37EC8">
            <w:pPr>
              <w:spacing w:line="360" w:lineRule="auto"/>
              <w:rPr>
                <w:szCs w:val="21"/>
              </w:rPr>
            </w:pP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B37EC8">
            <w:pPr>
              <w:spacing w:line="360" w:lineRule="auto"/>
              <w:rPr>
                <w:szCs w:val="21"/>
              </w:rPr>
            </w:pPr>
          </w:p>
        </w:tc>
        <w:tc>
          <w:tcPr>
            <w:tcW w:w="7020" w:type="dxa"/>
            <w:shd w:val="clear" w:color="auto" w:fill="FFFFFF"/>
          </w:tcPr>
          <w:p w:rsidR="00B37EC8" w:rsidRDefault="00B37EC8">
            <w:pPr>
              <w:spacing w:line="360" w:lineRule="auto"/>
              <w:rPr>
                <w:szCs w:val="21"/>
              </w:rPr>
            </w:pP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B37EC8">
            <w:pPr>
              <w:spacing w:line="360" w:lineRule="auto"/>
              <w:rPr>
                <w:szCs w:val="21"/>
              </w:rPr>
            </w:pPr>
          </w:p>
        </w:tc>
        <w:tc>
          <w:tcPr>
            <w:tcW w:w="7020" w:type="dxa"/>
            <w:shd w:val="clear" w:color="auto" w:fill="FFFFFF"/>
          </w:tcPr>
          <w:p w:rsidR="00B37EC8" w:rsidRDefault="00B37EC8">
            <w:pPr>
              <w:spacing w:line="360" w:lineRule="auto"/>
              <w:rPr>
                <w:szCs w:val="21"/>
              </w:rPr>
            </w:pP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其他旅游产品展示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其他类旅游产品的展示：包含签证、租车、保险类产品信息，主要以简单的图文内容展示为主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界面设计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界面原型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线路产品展示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4217670" cy="1631950"/>
                  <wp:effectExtent l="0" t="0" r="11430" b="6350"/>
                  <wp:docPr id="931" name="图片 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" name="图片 93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868" cy="16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B37EC8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B37EC8" w:rsidRDefault="00B37EC8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B37EC8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B37EC8" w:rsidRDefault="00B37EC8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  <w:tr w:rsidR="009E171F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9E171F" w:rsidRDefault="009E171F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7020" w:type="dxa"/>
            <w:vAlign w:val="center"/>
          </w:tcPr>
          <w:p w:rsidR="009E171F" w:rsidRDefault="009E171F">
            <w:pPr>
              <w:spacing w:line="360" w:lineRule="auto"/>
              <w:rPr>
                <w:rFonts w:ascii="宋体" w:hAnsi="宋体"/>
                <w:i/>
                <w:iCs/>
                <w:sz w:val="24"/>
              </w:rPr>
            </w:pPr>
          </w:p>
        </w:tc>
      </w:tr>
    </w:tbl>
    <w:p w:rsidR="00B37EC8" w:rsidRDefault="009E171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121212</w:t>
      </w:r>
    </w:p>
    <w:p w:rsidR="00B37EC8" w:rsidRDefault="00B37EC8">
      <w:pPr>
        <w:spacing w:line="360" w:lineRule="auto"/>
        <w:rPr>
          <w:rFonts w:ascii="宋体" w:hAnsi="宋体" w:hint="eastAsia"/>
          <w:sz w:val="24"/>
        </w:rPr>
      </w:pPr>
    </w:p>
    <w:p w:rsidR="00B37EC8" w:rsidRDefault="00000000">
      <w:pPr>
        <w:pStyle w:val="41"/>
        <w:numPr>
          <w:ilvl w:val="3"/>
          <w:numId w:val="1"/>
        </w:numPr>
        <w:spacing w:line="360" w:lineRule="auto"/>
        <w:rPr>
          <w:rFonts w:asciiTheme="majorEastAsia" w:eastAsiaTheme="majorEastAsia" w:hAnsiTheme="majorEastAsia"/>
          <w:sz w:val="24"/>
          <w:szCs w:val="22"/>
        </w:rPr>
      </w:pPr>
      <w:r>
        <w:rPr>
          <w:rFonts w:asciiTheme="majorEastAsia" w:eastAsiaTheme="majorEastAsia" w:hAnsiTheme="majorEastAsia" w:hint="eastAsia"/>
          <w:sz w:val="24"/>
          <w:szCs w:val="22"/>
        </w:rPr>
        <w:t>会员管理</w:t>
      </w:r>
    </w:p>
    <w:tbl>
      <w:tblPr>
        <w:tblpPr w:leftFromText="180" w:rightFromText="180" w:vertAnchor="text" w:horzAnchor="page" w:tblpX="1807" w:tblpY="462"/>
        <w:tblOverlap w:val="never"/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020"/>
      </w:tblGrid>
      <w:tr w:rsidR="00B37EC8"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模块名称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会员注册登录</w:t>
            </w:r>
          </w:p>
        </w:tc>
      </w:tr>
      <w:tr w:rsidR="00B37EC8">
        <w:trPr>
          <w:trHeight w:val="568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功能描述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进行会员注册，会员登录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功能字段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主要字段描述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会员注册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输入手机、验证码、用户密码等信息进行注册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会员登录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输入注册信息进行系统登录，支持第三方登录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界面设计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界面原型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会员注册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ascii="宋体" w:hAnsi="宋体"/>
                <w:i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3387725" cy="1583055"/>
                  <wp:effectExtent l="0" t="0" r="3175" b="17145"/>
                  <wp:docPr id="945" name="图片 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" name="图片 94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037" cy="1583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会员登录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09950" cy="3086100"/>
                  <wp:effectExtent l="0" t="0" r="0" b="0"/>
                  <wp:docPr id="946" name="图片 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" name="图片 94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125" cy="3086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EC8" w:rsidRDefault="00B37EC8">
      <w:pPr>
        <w:spacing w:line="360" w:lineRule="auto"/>
        <w:rPr>
          <w:rFonts w:ascii="宋体" w:hAnsi="宋体" w:hint="eastAsia"/>
          <w:sz w:val="24"/>
        </w:rPr>
      </w:pPr>
    </w:p>
    <w:tbl>
      <w:tblPr>
        <w:tblpPr w:leftFromText="180" w:rightFromText="180" w:vertAnchor="text" w:horzAnchor="page" w:tblpX="1807" w:tblpY="462"/>
        <w:tblOverlap w:val="never"/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020"/>
      </w:tblGrid>
      <w:tr w:rsidR="00B37EC8"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模块名称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会员信息管理</w:t>
            </w:r>
          </w:p>
        </w:tc>
      </w:tr>
      <w:tr w:rsidR="00B37EC8">
        <w:trPr>
          <w:trHeight w:val="568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功能描述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统一管理用户信息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功能字段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主要字段描述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会员管理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进行标签分类，分为未成交会员和成交会员，可发起短信问候促进转化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会员积分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不同商品可设置不同积分规则，可定义积分兑换规则，积分可在自建商城中进行兑换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jc w:val="center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会员关怀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系统须提供订单催付、发货提醒、到达提醒、签收提醒、订单催收、爱心关怀、店铺名片、生日营销、产品推荐等会员营销工具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界面设计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界面原型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会员管理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ascii="宋体" w:hAnsi="宋体"/>
                <w:i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4068445" cy="1870075"/>
                  <wp:effectExtent l="0" t="0" r="8255" b="15875"/>
                  <wp:docPr id="1151" name="图片 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" name="图片 115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661" cy="1870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EC8" w:rsidRDefault="00B37EC8">
      <w:pPr>
        <w:spacing w:line="360" w:lineRule="auto"/>
        <w:rPr>
          <w:rFonts w:ascii="宋体" w:hAnsi="宋体"/>
          <w:sz w:val="24"/>
        </w:rPr>
      </w:pPr>
    </w:p>
    <w:p w:rsidR="00B37EC8" w:rsidRDefault="00000000">
      <w:pPr>
        <w:pStyle w:val="41"/>
        <w:numPr>
          <w:ilvl w:val="3"/>
          <w:numId w:val="1"/>
        </w:numPr>
        <w:spacing w:line="360" w:lineRule="auto"/>
        <w:rPr>
          <w:rFonts w:asciiTheme="majorEastAsia" w:eastAsiaTheme="majorEastAsia" w:hAnsiTheme="majorEastAsia"/>
          <w:sz w:val="24"/>
          <w:szCs w:val="22"/>
        </w:rPr>
      </w:pPr>
      <w:r>
        <w:rPr>
          <w:rFonts w:asciiTheme="majorEastAsia" w:eastAsiaTheme="majorEastAsia" w:hAnsiTheme="majorEastAsia" w:hint="eastAsia"/>
          <w:sz w:val="24"/>
          <w:szCs w:val="22"/>
        </w:rPr>
        <w:t>我的</w:t>
      </w:r>
      <w:proofErr w:type="gramStart"/>
      <w:r>
        <w:rPr>
          <w:rFonts w:asciiTheme="majorEastAsia" w:eastAsiaTheme="majorEastAsia" w:hAnsiTheme="majorEastAsia" w:hint="eastAsia"/>
          <w:sz w:val="24"/>
          <w:szCs w:val="22"/>
        </w:rPr>
        <w:t>帐户</w:t>
      </w:r>
      <w:proofErr w:type="gramEnd"/>
    </w:p>
    <w:tbl>
      <w:tblPr>
        <w:tblpPr w:leftFromText="180" w:rightFromText="180" w:vertAnchor="text" w:horzAnchor="page" w:tblpX="1807" w:tblpY="462"/>
        <w:tblOverlap w:val="never"/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020"/>
      </w:tblGrid>
      <w:tr w:rsidR="00B37EC8"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模块名称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proofErr w:type="gramStart"/>
            <w:r>
              <w:rPr>
                <w:rFonts w:hint="eastAsia"/>
                <w:iCs/>
                <w:szCs w:val="21"/>
              </w:rPr>
              <w:t>帐户</w:t>
            </w:r>
            <w:proofErr w:type="gramEnd"/>
            <w:r>
              <w:rPr>
                <w:rFonts w:hint="eastAsia"/>
                <w:iCs/>
                <w:szCs w:val="21"/>
              </w:rPr>
              <w:t>信息查询修改</w:t>
            </w:r>
          </w:p>
        </w:tc>
      </w:tr>
      <w:tr w:rsidR="00B37EC8">
        <w:trPr>
          <w:trHeight w:val="568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功能描述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个人</w:t>
            </w:r>
            <w:proofErr w:type="gramStart"/>
            <w:r>
              <w:rPr>
                <w:rFonts w:hint="eastAsia"/>
                <w:iCs/>
                <w:szCs w:val="21"/>
              </w:rPr>
              <w:t>帐户</w:t>
            </w:r>
            <w:proofErr w:type="gramEnd"/>
            <w:r>
              <w:rPr>
                <w:rFonts w:hint="eastAsia"/>
                <w:iCs/>
                <w:szCs w:val="21"/>
              </w:rPr>
              <w:t>信息查询修改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功能字段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主要字段描述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账户查询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进入“我的账户”查询注册信息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账户修改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进入“我的账户”修改自己的注册信息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界面设计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界面原型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iCs/>
                <w:szCs w:val="21"/>
              </w:rPr>
              <w:lastRenderedPageBreak/>
              <w:t>账户查询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ascii="宋体" w:hAnsi="宋体"/>
                <w:i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2072005" cy="3599815"/>
                  <wp:effectExtent l="0" t="0" r="0" b="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图片 21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555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iCs/>
                <w:szCs w:val="21"/>
              </w:rPr>
              <w:t>账户修改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26285" cy="3599815"/>
                  <wp:effectExtent l="0" t="0" r="0" b="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图片 22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415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EC8" w:rsidRDefault="00B37EC8">
      <w:pPr>
        <w:spacing w:line="360" w:lineRule="auto"/>
        <w:rPr>
          <w:rFonts w:ascii="宋体" w:hAnsi="宋体"/>
          <w:sz w:val="24"/>
        </w:rPr>
      </w:pPr>
    </w:p>
    <w:tbl>
      <w:tblPr>
        <w:tblpPr w:leftFromText="180" w:rightFromText="180" w:vertAnchor="text" w:horzAnchor="page" w:tblpX="1807" w:tblpY="462"/>
        <w:tblOverlap w:val="never"/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020"/>
      </w:tblGrid>
      <w:tr w:rsidR="00B37EC8"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模块名称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分销信息查询</w:t>
            </w:r>
          </w:p>
        </w:tc>
      </w:tr>
      <w:tr w:rsidR="00B37EC8">
        <w:trPr>
          <w:trHeight w:val="568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功能描述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用户可查询自己的分销情况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功能字段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主要字段描述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分销查询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查看自己的分销情况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界面设计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界面原型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iCs/>
                <w:szCs w:val="21"/>
              </w:rPr>
              <w:t>分销查询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ascii="宋体" w:hAnsi="宋体"/>
                <w:i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2036445" cy="3599815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图片 21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76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EC8" w:rsidRDefault="00B37EC8">
      <w:pPr>
        <w:spacing w:line="360" w:lineRule="auto"/>
        <w:rPr>
          <w:rFonts w:ascii="宋体" w:hAnsi="宋体"/>
          <w:sz w:val="24"/>
        </w:rPr>
      </w:pPr>
    </w:p>
    <w:p w:rsidR="00B37EC8" w:rsidRDefault="00000000">
      <w:pPr>
        <w:pStyle w:val="41"/>
        <w:numPr>
          <w:ilvl w:val="3"/>
          <w:numId w:val="1"/>
        </w:numPr>
        <w:spacing w:line="360" w:lineRule="auto"/>
        <w:rPr>
          <w:rFonts w:asciiTheme="majorEastAsia" w:eastAsiaTheme="majorEastAsia" w:hAnsiTheme="majorEastAsia"/>
          <w:sz w:val="24"/>
          <w:szCs w:val="22"/>
        </w:rPr>
      </w:pPr>
      <w:r>
        <w:rPr>
          <w:rFonts w:asciiTheme="majorEastAsia" w:eastAsiaTheme="majorEastAsia" w:hAnsiTheme="majorEastAsia" w:hint="eastAsia"/>
          <w:sz w:val="24"/>
          <w:szCs w:val="22"/>
        </w:rPr>
        <w:t>在线支付</w:t>
      </w:r>
    </w:p>
    <w:tbl>
      <w:tblPr>
        <w:tblpPr w:leftFromText="180" w:rightFromText="180" w:vertAnchor="text" w:horzAnchor="page" w:tblpX="1807" w:tblpY="462"/>
        <w:tblOverlap w:val="never"/>
        <w:tblW w:w="8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7020"/>
      </w:tblGrid>
      <w:tr w:rsidR="00B37EC8"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模块名称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在线支付</w:t>
            </w:r>
          </w:p>
        </w:tc>
      </w:tr>
      <w:tr w:rsidR="00B37EC8">
        <w:trPr>
          <w:trHeight w:val="568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功能描述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在线交易支付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功能字段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主要字段描述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在线支付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在线支付商品及服务订单费用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确认退款</w:t>
            </w:r>
          </w:p>
        </w:tc>
        <w:tc>
          <w:tcPr>
            <w:tcW w:w="7020" w:type="dxa"/>
            <w:shd w:val="clear" w:color="auto" w:fill="FFFFFF"/>
          </w:tcPr>
          <w:p w:rsidR="00B37EC8" w:rsidRDefault="00000000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iCs/>
                <w:szCs w:val="21"/>
              </w:rPr>
              <w:t>退货后在线收到退款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D9D9D9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rFonts w:eastAsia="宋体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界面设计</w:t>
            </w:r>
          </w:p>
        </w:tc>
        <w:tc>
          <w:tcPr>
            <w:tcW w:w="7020" w:type="dxa"/>
            <w:shd w:val="clear" w:color="auto" w:fill="D9D9D9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eastAsia="宋体"/>
                <w:szCs w:val="21"/>
              </w:rPr>
            </w:pPr>
            <w:r>
              <w:rPr>
                <w:rFonts w:hint="eastAsia"/>
                <w:szCs w:val="21"/>
              </w:rPr>
              <w:t>界面原型</w:t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在线支付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jc w:val="center"/>
              <w:rPr>
                <w:rFonts w:ascii="宋体" w:hAnsi="宋体"/>
                <w:i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>
                  <wp:extent cx="4211955" cy="1793240"/>
                  <wp:effectExtent l="0" t="0" r="17145" b="16510"/>
                  <wp:docPr id="935" name="图片 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5" name="图片 935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582" cy="1793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7EC8">
        <w:trPr>
          <w:trHeight w:val="69"/>
        </w:trPr>
        <w:tc>
          <w:tcPr>
            <w:tcW w:w="1548" w:type="dxa"/>
            <w:shd w:val="clear" w:color="auto" w:fill="auto"/>
            <w:vAlign w:val="center"/>
          </w:tcPr>
          <w:p w:rsidR="00B37EC8" w:rsidRDefault="00000000">
            <w:pPr>
              <w:pStyle w:val="affb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确认退款</w:t>
            </w:r>
          </w:p>
        </w:tc>
        <w:tc>
          <w:tcPr>
            <w:tcW w:w="7020" w:type="dxa"/>
            <w:vAlign w:val="center"/>
          </w:tcPr>
          <w:p w:rsidR="00B37EC8" w:rsidRDefault="00000000">
            <w:p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07205" cy="1015365"/>
                  <wp:effectExtent l="0" t="0" r="17145" b="13335"/>
                  <wp:docPr id="936" name="图片 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" name="图片 936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7722" cy="101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7EC8" w:rsidRDefault="00B37EC8">
      <w:pPr>
        <w:spacing w:line="360" w:lineRule="auto"/>
        <w:rPr>
          <w:rFonts w:ascii="宋体" w:hAnsi="宋体"/>
          <w:sz w:val="24"/>
        </w:rPr>
      </w:pPr>
    </w:p>
    <w:p w:rsidR="00B37EC8" w:rsidRPr="002A452E" w:rsidRDefault="00000000" w:rsidP="007F44A3">
      <w:pPr>
        <w:pStyle w:val="41"/>
        <w:numPr>
          <w:ilvl w:val="3"/>
          <w:numId w:val="1"/>
        </w:numPr>
        <w:spacing w:line="360" w:lineRule="auto"/>
        <w:rPr>
          <w:szCs w:val="22"/>
        </w:rPr>
      </w:pPr>
      <w:r>
        <w:rPr>
          <w:rFonts w:asciiTheme="majorEastAsia" w:eastAsiaTheme="majorEastAsia" w:hAnsiTheme="majorEastAsia" w:hint="eastAsia"/>
          <w:sz w:val="24"/>
          <w:szCs w:val="22"/>
        </w:rPr>
        <w:t>退货处理</w:t>
      </w:r>
      <w:bookmarkEnd w:id="0"/>
    </w:p>
    <w:sectPr w:rsidR="00B37EC8" w:rsidRPr="002A452E" w:rsidSect="002A452E">
      <w:pgSz w:w="11906" w:h="16838"/>
      <w:pgMar w:top="1440" w:right="1797" w:bottom="1440" w:left="179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7B53" w:rsidRDefault="00D57B53" w:rsidP="002A452E">
      <w:r>
        <w:separator/>
      </w:r>
    </w:p>
  </w:endnote>
  <w:endnote w:type="continuationSeparator" w:id="0">
    <w:p w:rsidR="00D57B53" w:rsidRDefault="00D57B53" w:rsidP="002A4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ospace">
    <w:altName w:val="Segoe Print"/>
    <w:charset w:val="00"/>
    <w:family w:val="auto"/>
    <w:pitch w:val="default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汉仪仿宋简">
    <w:altName w:val="仿宋"/>
    <w:charset w:val="86"/>
    <w:family w:val="modern"/>
    <w:pitch w:val="default"/>
    <w:sig w:usb0="00000000" w:usb1="00000000" w:usb2="00000012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7B53" w:rsidRDefault="00D57B53" w:rsidP="002A452E">
      <w:r>
        <w:separator/>
      </w:r>
    </w:p>
  </w:footnote>
  <w:footnote w:type="continuationSeparator" w:id="0">
    <w:p w:rsidR="00D57B53" w:rsidRDefault="00D57B53" w:rsidP="002A45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4" w15:restartNumberingAfterBreak="0">
    <w:nsid w:val="07A44F80"/>
    <w:multiLevelType w:val="multilevel"/>
    <w:tmpl w:val="07A44F80"/>
    <w:lvl w:ilvl="0">
      <w:start w:val="1"/>
      <w:numFmt w:val="bullet"/>
      <w:pStyle w:val="a0"/>
      <w:lvlText w:val=""/>
      <w:lvlJc w:val="left"/>
      <w:pPr>
        <w:ind w:left="180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28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76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24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72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20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68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16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640" w:hanging="480"/>
      </w:pPr>
      <w:rPr>
        <w:rFonts w:ascii="Wingdings" w:hAnsi="Wingdings" w:hint="default"/>
      </w:rPr>
    </w:lvl>
  </w:abstractNum>
  <w:abstractNum w:abstractNumId="5" w15:restartNumberingAfterBreak="0">
    <w:nsid w:val="09B0548D"/>
    <w:multiLevelType w:val="multilevel"/>
    <w:tmpl w:val="09B0548D"/>
    <w:lvl w:ilvl="0">
      <w:start w:val="1"/>
      <w:numFmt w:val="bullet"/>
      <w:pStyle w:val="a1"/>
      <w:lvlText w:val=""/>
      <w:lvlJc w:val="left"/>
      <w:pPr>
        <w:ind w:left="1068" w:hanging="480"/>
      </w:pPr>
      <w:rPr>
        <w:rFonts w:ascii="Wingdings" w:hAnsi="Wingdings" w:hint="default"/>
      </w:rPr>
    </w:lvl>
    <w:lvl w:ilvl="1">
      <w:start w:val="1"/>
      <w:numFmt w:val="bullet"/>
      <w:pStyle w:val="a2"/>
      <w:lvlText w:val=""/>
      <w:lvlJc w:val="left"/>
      <w:pPr>
        <w:ind w:left="1548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28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08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88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68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48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428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908" w:hanging="480"/>
      </w:pPr>
      <w:rPr>
        <w:rFonts w:ascii="Wingdings" w:hAnsi="Wingdings" w:hint="default"/>
      </w:rPr>
    </w:lvl>
  </w:abstractNum>
  <w:abstractNum w:abstractNumId="6" w15:restartNumberingAfterBreak="0">
    <w:nsid w:val="10F663DE"/>
    <w:multiLevelType w:val="multilevel"/>
    <w:tmpl w:val="10F663DE"/>
    <w:lvl w:ilvl="0">
      <w:start w:val="1"/>
      <w:numFmt w:val="bullet"/>
      <w:pStyle w:val="a3"/>
      <w:lvlText w:val=""/>
      <w:lvlJc w:val="left"/>
      <w:pPr>
        <w:ind w:left="1548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028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08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8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68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948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28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08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88" w:hanging="480"/>
      </w:pPr>
      <w:rPr>
        <w:rFonts w:ascii="Wingdings" w:hAnsi="Wingdings" w:hint="default"/>
      </w:rPr>
    </w:lvl>
  </w:abstractNum>
  <w:abstractNum w:abstractNumId="7" w15:restartNumberingAfterBreak="0">
    <w:nsid w:val="13A31290"/>
    <w:multiLevelType w:val="multilevel"/>
    <w:tmpl w:val="13A31290"/>
    <w:lvl w:ilvl="0">
      <w:start w:val="1"/>
      <w:numFmt w:val="bullet"/>
      <w:pStyle w:val="a4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16BD0036"/>
    <w:multiLevelType w:val="multilevel"/>
    <w:tmpl w:val="16BD0036"/>
    <w:lvl w:ilvl="0">
      <w:start w:val="1"/>
      <w:numFmt w:val="decimal"/>
      <w:pStyle w:val="Style8"/>
      <w:lvlText w:val="%1、"/>
      <w:lvlJc w:val="left"/>
      <w:pPr>
        <w:ind w:left="78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1E34599A"/>
    <w:multiLevelType w:val="multilevel"/>
    <w:tmpl w:val="1E34599A"/>
    <w:lvl w:ilvl="0">
      <w:start w:val="1"/>
      <w:numFmt w:val="decimal"/>
      <w:lvlText w:val="%1、"/>
      <w:lvlJc w:val="left"/>
      <w:pPr>
        <w:ind w:left="780" w:hanging="360"/>
      </w:pPr>
      <w:rPr>
        <w:rFonts w:cs="宋体" w:hint="default"/>
        <w:color w:val="000000"/>
      </w:rPr>
    </w:lvl>
    <w:lvl w:ilvl="1">
      <w:start w:val="1"/>
      <w:numFmt w:val="lowerLetter"/>
      <w:pStyle w:val="2Heading2HiddenHeading2CCBSheading2H2Heading2s1"/>
      <w:lvlText w:val="%2)"/>
      <w:lvlJc w:val="left"/>
      <w:pPr>
        <w:ind w:left="1260" w:hanging="420"/>
      </w:pPr>
    </w:lvl>
    <w:lvl w:ilvl="2">
      <w:start w:val="1"/>
      <w:numFmt w:val="lowerRoman"/>
      <w:pStyle w:val="3H3Heading3-oldh3sect123BOD0SideHeadingPara34"/>
      <w:lvlText w:val="%3."/>
      <w:lvlJc w:val="right"/>
      <w:pPr>
        <w:ind w:left="1680" w:hanging="420"/>
      </w:pPr>
    </w:lvl>
    <w:lvl w:ilvl="3">
      <w:start w:val="1"/>
      <w:numFmt w:val="decimal"/>
      <w:pStyle w:val="4H4RefHeading1rh1Headingsqlsect1234PIM4h4T1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E3A40F5"/>
    <w:multiLevelType w:val="multilevel"/>
    <w:tmpl w:val="1E3A40F5"/>
    <w:lvl w:ilvl="0">
      <w:start w:val="1"/>
      <w:numFmt w:val="decimal"/>
      <w:pStyle w:val="a5"/>
      <w:lvlText w:val="%1）"/>
      <w:lvlJc w:val="left"/>
      <w:pPr>
        <w:ind w:left="360" w:hanging="360"/>
      </w:pPr>
      <w:rPr>
        <w:rFonts w:hint="default"/>
      </w:rPr>
    </w:lvl>
    <w:lvl w:ilvl="1">
      <w:start w:val="7"/>
      <w:numFmt w:val="bullet"/>
      <w:lvlText w:val="■"/>
      <w:lvlJc w:val="left"/>
      <w:pPr>
        <w:ind w:left="780" w:hanging="360"/>
      </w:pPr>
      <w:rPr>
        <w:rFonts w:ascii="宋体" w:eastAsia="宋体" w:hAnsi="宋体" w:cs="MingLiU" w:hint="eastAsia"/>
      </w:rPr>
    </w:lvl>
    <w:lvl w:ilvl="2">
      <w:start w:val="1"/>
      <w:numFmt w:val="decimal"/>
      <w:lvlText w:val="%3）"/>
      <w:lvlJc w:val="left"/>
      <w:pPr>
        <w:ind w:left="1200" w:hanging="360"/>
      </w:pPr>
      <w:rPr>
        <w:rFonts w:ascii="Calibri" w:eastAsia="宋体" w:hAnsi="Calibri" w:cs="Times New Roman"/>
      </w:r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F0C48D6"/>
    <w:multiLevelType w:val="multilevel"/>
    <w:tmpl w:val="1F0C48D6"/>
    <w:lvl w:ilvl="0">
      <w:start w:val="1"/>
      <w:numFmt w:val="bullet"/>
      <w:pStyle w:val="20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2" w15:restartNumberingAfterBreak="0">
    <w:nsid w:val="2544563D"/>
    <w:multiLevelType w:val="multilevel"/>
    <w:tmpl w:val="2544563D"/>
    <w:lvl w:ilvl="0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pStyle w:val="2Heading2HiddenHeading2CCBSH22h2Level2Head2nd1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25CA6430"/>
    <w:multiLevelType w:val="multilevel"/>
    <w:tmpl w:val="25CA6430"/>
    <w:lvl w:ilvl="0">
      <w:start w:val="1"/>
      <w:numFmt w:val="bullet"/>
      <w:pStyle w:val="NOVA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 w15:restartNumberingAfterBreak="0">
    <w:nsid w:val="30D06876"/>
    <w:multiLevelType w:val="multilevel"/>
    <w:tmpl w:val="30D06876"/>
    <w:lvl w:ilvl="0">
      <w:start w:val="1"/>
      <w:numFmt w:val="bullet"/>
      <w:pStyle w:val="30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5" w15:restartNumberingAfterBreak="0">
    <w:nsid w:val="3172130C"/>
    <w:multiLevelType w:val="multilevel"/>
    <w:tmpl w:val="3172130C"/>
    <w:lvl w:ilvl="0">
      <w:start w:val="1"/>
      <w:numFmt w:val="decimal"/>
      <w:pStyle w:val="1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2D22372"/>
    <w:multiLevelType w:val="multilevel"/>
    <w:tmpl w:val="42D22372"/>
    <w:lvl w:ilvl="0">
      <w:start w:val="1"/>
      <w:numFmt w:val="bullet"/>
      <w:pStyle w:val="NOVA0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7" w15:restartNumberingAfterBreak="0">
    <w:nsid w:val="44984CED"/>
    <w:multiLevelType w:val="multilevel"/>
    <w:tmpl w:val="44984CED"/>
    <w:lvl w:ilvl="0">
      <w:start w:val="1"/>
      <w:numFmt w:val="bullet"/>
      <w:pStyle w:val="a6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8" w15:restartNumberingAfterBreak="0">
    <w:nsid w:val="45243B8D"/>
    <w:multiLevelType w:val="multilevel"/>
    <w:tmpl w:val="45243B8D"/>
    <w:lvl w:ilvl="0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pStyle w:val="a7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59025C6F"/>
    <w:multiLevelType w:val="multilevel"/>
    <w:tmpl w:val="59025C6F"/>
    <w:lvl w:ilvl="0">
      <w:start w:val="1"/>
      <w:numFmt w:val="decimal"/>
      <w:pStyle w:val="a8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59BB560E"/>
    <w:multiLevelType w:val="multilevel"/>
    <w:tmpl w:val="59BB560E"/>
    <w:lvl w:ilvl="0">
      <w:start w:val="1"/>
      <w:numFmt w:val="decimal"/>
      <w:pStyle w:val="31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."/>
      <w:lvlJc w:val="left"/>
      <w:pPr>
        <w:ind w:left="851" w:hanging="851"/>
      </w:pPr>
      <w:rPr>
        <w:rFonts w:ascii="宋体" w:eastAsia="宋体" w:hAnsi="宋体" w:cs="宋体"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59BB5B65"/>
    <w:multiLevelType w:val="multilevel"/>
    <w:tmpl w:val="59BB5B65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pStyle w:val="5"/>
      <w:isLgl/>
      <w:lvlText w:val="%1.%2.%3.%4.%5."/>
      <w:lvlJc w:val="left"/>
      <w:pPr>
        <w:ind w:left="3828" w:hanging="992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5B230419"/>
    <w:multiLevelType w:val="multilevel"/>
    <w:tmpl w:val="5B230419"/>
    <w:lvl w:ilvl="0">
      <w:start w:val="1"/>
      <w:numFmt w:val="decimal"/>
      <w:pStyle w:val="T"/>
      <w:lvlText w:val="%1、"/>
      <w:lvlJc w:val="left"/>
      <w:pPr>
        <w:ind w:left="780" w:hanging="360"/>
      </w:pPr>
      <w:rPr>
        <w:rFonts w:cs="宋体" w:hint="default"/>
        <w:color w:val="000000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FB025F2"/>
    <w:multiLevelType w:val="multilevel"/>
    <w:tmpl w:val="5FB025F2"/>
    <w:lvl w:ilvl="0">
      <w:start w:val="1"/>
      <w:numFmt w:val="bullet"/>
      <w:pStyle w:val="a9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4" w15:restartNumberingAfterBreak="0">
    <w:nsid w:val="68183CDB"/>
    <w:multiLevelType w:val="multilevel"/>
    <w:tmpl w:val="68183CDB"/>
    <w:lvl w:ilvl="0">
      <w:start w:val="1"/>
      <w:numFmt w:val="bullet"/>
      <w:pStyle w:val="aa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5" w15:restartNumberingAfterBreak="0">
    <w:nsid w:val="6AB43A68"/>
    <w:multiLevelType w:val="multilevel"/>
    <w:tmpl w:val="6AB43A68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pStyle w:val="ab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pStyle w:val="10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B185447"/>
    <w:multiLevelType w:val="multilevel"/>
    <w:tmpl w:val="6B18544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decimal"/>
      <w:lvlText w:val="（%2）"/>
      <w:lvlJc w:val="left"/>
      <w:pPr>
        <w:tabs>
          <w:tab w:val="left" w:pos="1560"/>
        </w:tabs>
        <w:ind w:left="1560" w:hanging="720"/>
      </w:pPr>
      <w:rPr>
        <w:rFonts w:hint="eastAsia"/>
      </w:rPr>
    </w:lvl>
    <w:lvl w:ilvl="2">
      <w:start w:val="1"/>
      <w:numFmt w:val="decimal"/>
      <w:pStyle w:val="NOVA3"/>
      <w:lvlText w:val="%3."/>
      <w:lvlJc w:val="left"/>
      <w:pPr>
        <w:tabs>
          <w:tab w:val="left" w:pos="1620"/>
        </w:tabs>
        <w:ind w:left="1620" w:hanging="360"/>
      </w:pPr>
      <w:rPr>
        <w:rFonts w:hint="default"/>
        <w:b/>
        <w:sz w:val="28"/>
      </w:rPr>
    </w:lvl>
    <w:lvl w:ilvl="3">
      <w:start w:val="1"/>
      <w:numFmt w:val="decimal"/>
      <w:pStyle w:val="NOVA4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7" w15:restartNumberingAfterBreak="0">
    <w:nsid w:val="76B95746"/>
    <w:multiLevelType w:val="multilevel"/>
    <w:tmpl w:val="76B95746"/>
    <w:lvl w:ilvl="0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>
      <w:start w:val="1"/>
      <w:numFmt w:val="bullet"/>
      <w:pStyle w:val="a30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>
      <w:start w:val="1"/>
      <w:numFmt w:val="bullet"/>
      <w:pStyle w:val="40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num w:numId="1" w16cid:durableId="656618374">
    <w:abstractNumId w:val="21"/>
  </w:num>
  <w:num w:numId="2" w16cid:durableId="1115294486">
    <w:abstractNumId w:val="2"/>
  </w:num>
  <w:num w:numId="3" w16cid:durableId="1620844236">
    <w:abstractNumId w:val="3"/>
  </w:num>
  <w:num w:numId="4" w16cid:durableId="1973251014">
    <w:abstractNumId w:val="20"/>
  </w:num>
  <w:num w:numId="5" w16cid:durableId="1881160637">
    <w:abstractNumId w:val="1"/>
  </w:num>
  <w:num w:numId="6" w16cid:durableId="248971504">
    <w:abstractNumId w:val="0"/>
  </w:num>
  <w:num w:numId="7" w16cid:durableId="133178251">
    <w:abstractNumId w:val="25"/>
  </w:num>
  <w:num w:numId="8" w16cid:durableId="2139905968">
    <w:abstractNumId w:val="24"/>
  </w:num>
  <w:num w:numId="9" w16cid:durableId="1438407797">
    <w:abstractNumId w:val="7"/>
  </w:num>
  <w:num w:numId="10" w16cid:durableId="1323780798">
    <w:abstractNumId w:val="13"/>
  </w:num>
  <w:num w:numId="11" w16cid:durableId="1928726908">
    <w:abstractNumId w:val="26"/>
  </w:num>
  <w:num w:numId="12" w16cid:durableId="2084065916">
    <w:abstractNumId w:val="16"/>
  </w:num>
  <w:num w:numId="13" w16cid:durableId="988941449">
    <w:abstractNumId w:val="5"/>
  </w:num>
  <w:num w:numId="14" w16cid:durableId="2042244793">
    <w:abstractNumId w:val="6"/>
  </w:num>
  <w:num w:numId="15" w16cid:durableId="1020398682">
    <w:abstractNumId w:val="14"/>
  </w:num>
  <w:num w:numId="16" w16cid:durableId="1592734717">
    <w:abstractNumId w:val="4"/>
  </w:num>
  <w:num w:numId="17" w16cid:durableId="16347523">
    <w:abstractNumId w:val="11"/>
  </w:num>
  <w:num w:numId="18" w16cid:durableId="2145464772">
    <w:abstractNumId w:val="17"/>
  </w:num>
  <w:num w:numId="19" w16cid:durableId="168451191">
    <w:abstractNumId w:val="27"/>
  </w:num>
  <w:num w:numId="20" w16cid:durableId="1237934237">
    <w:abstractNumId w:val="8"/>
  </w:num>
  <w:num w:numId="21" w16cid:durableId="316421756">
    <w:abstractNumId w:val="10"/>
  </w:num>
  <w:num w:numId="22" w16cid:durableId="1055471510">
    <w:abstractNumId w:val="15"/>
  </w:num>
  <w:num w:numId="23" w16cid:durableId="714238010">
    <w:abstractNumId w:val="23"/>
  </w:num>
  <w:num w:numId="24" w16cid:durableId="1133865338">
    <w:abstractNumId w:val="18"/>
  </w:num>
  <w:num w:numId="25" w16cid:durableId="264391528">
    <w:abstractNumId w:val="22"/>
  </w:num>
  <w:num w:numId="26" w16cid:durableId="2096247342">
    <w:abstractNumId w:val="19"/>
  </w:num>
  <w:num w:numId="27" w16cid:durableId="1413700044">
    <w:abstractNumId w:val="9"/>
  </w:num>
  <w:num w:numId="28" w16cid:durableId="1899125611">
    <w:abstractNumId w:val="1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defaultTabStop w:val="420"/>
  <w:drawingGridHorizontalSpacing w:val="112"/>
  <w:drawingGridVerticalSpacing w:val="175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06B7"/>
    <w:rsid w:val="00000931"/>
    <w:rsid w:val="00000FE0"/>
    <w:rsid w:val="0000306B"/>
    <w:rsid w:val="000033FC"/>
    <w:rsid w:val="000044CD"/>
    <w:rsid w:val="0000512C"/>
    <w:rsid w:val="000078E5"/>
    <w:rsid w:val="0001131E"/>
    <w:rsid w:val="00012F6C"/>
    <w:rsid w:val="00014601"/>
    <w:rsid w:val="00015A65"/>
    <w:rsid w:val="00023D09"/>
    <w:rsid w:val="0002608C"/>
    <w:rsid w:val="000267BD"/>
    <w:rsid w:val="000321A0"/>
    <w:rsid w:val="0003362A"/>
    <w:rsid w:val="00037C79"/>
    <w:rsid w:val="0004259D"/>
    <w:rsid w:val="00043040"/>
    <w:rsid w:val="00043F29"/>
    <w:rsid w:val="00044CC8"/>
    <w:rsid w:val="000506E2"/>
    <w:rsid w:val="0005580D"/>
    <w:rsid w:val="0006212F"/>
    <w:rsid w:val="00062BDC"/>
    <w:rsid w:val="00062D51"/>
    <w:rsid w:val="00071268"/>
    <w:rsid w:val="00072762"/>
    <w:rsid w:val="00072C33"/>
    <w:rsid w:val="00074936"/>
    <w:rsid w:val="0007605D"/>
    <w:rsid w:val="0007607D"/>
    <w:rsid w:val="000771CC"/>
    <w:rsid w:val="00080448"/>
    <w:rsid w:val="000848D3"/>
    <w:rsid w:val="00087CD4"/>
    <w:rsid w:val="00090239"/>
    <w:rsid w:val="00093879"/>
    <w:rsid w:val="0009780B"/>
    <w:rsid w:val="000A35A7"/>
    <w:rsid w:val="000B0798"/>
    <w:rsid w:val="000B2375"/>
    <w:rsid w:val="000B4410"/>
    <w:rsid w:val="000C180F"/>
    <w:rsid w:val="000D044F"/>
    <w:rsid w:val="000D33E1"/>
    <w:rsid w:val="000D388D"/>
    <w:rsid w:val="000E3BF0"/>
    <w:rsid w:val="000F0256"/>
    <w:rsid w:val="000F31C1"/>
    <w:rsid w:val="00101C66"/>
    <w:rsid w:val="00101D7B"/>
    <w:rsid w:val="00103953"/>
    <w:rsid w:val="001043FF"/>
    <w:rsid w:val="00106F27"/>
    <w:rsid w:val="00112BF3"/>
    <w:rsid w:val="00115305"/>
    <w:rsid w:val="00116B56"/>
    <w:rsid w:val="00122D93"/>
    <w:rsid w:val="001305BF"/>
    <w:rsid w:val="00131583"/>
    <w:rsid w:val="00134FFF"/>
    <w:rsid w:val="0013613B"/>
    <w:rsid w:val="0013620C"/>
    <w:rsid w:val="00136E47"/>
    <w:rsid w:val="00141B53"/>
    <w:rsid w:val="00146BAD"/>
    <w:rsid w:val="00147303"/>
    <w:rsid w:val="00150391"/>
    <w:rsid w:val="00150516"/>
    <w:rsid w:val="001521A8"/>
    <w:rsid w:val="00156ABC"/>
    <w:rsid w:val="001633F2"/>
    <w:rsid w:val="0016757E"/>
    <w:rsid w:val="00170572"/>
    <w:rsid w:val="00171E73"/>
    <w:rsid w:val="00171E81"/>
    <w:rsid w:val="00172A27"/>
    <w:rsid w:val="0018129F"/>
    <w:rsid w:val="00182522"/>
    <w:rsid w:val="001855A5"/>
    <w:rsid w:val="00186548"/>
    <w:rsid w:val="001905C3"/>
    <w:rsid w:val="0019069B"/>
    <w:rsid w:val="00190ED5"/>
    <w:rsid w:val="00191AD7"/>
    <w:rsid w:val="00193470"/>
    <w:rsid w:val="00195014"/>
    <w:rsid w:val="00195286"/>
    <w:rsid w:val="0019599B"/>
    <w:rsid w:val="00197D6E"/>
    <w:rsid w:val="00197F95"/>
    <w:rsid w:val="001A0F4A"/>
    <w:rsid w:val="001A1673"/>
    <w:rsid w:val="001B11C3"/>
    <w:rsid w:val="001C04A4"/>
    <w:rsid w:val="001C2EC7"/>
    <w:rsid w:val="001C3AC7"/>
    <w:rsid w:val="001C3FE0"/>
    <w:rsid w:val="001C43D0"/>
    <w:rsid w:val="001C4745"/>
    <w:rsid w:val="001C47FC"/>
    <w:rsid w:val="001D0956"/>
    <w:rsid w:val="001D1E9B"/>
    <w:rsid w:val="001D2ACC"/>
    <w:rsid w:val="001D3F56"/>
    <w:rsid w:val="001D479A"/>
    <w:rsid w:val="001D6895"/>
    <w:rsid w:val="001E252C"/>
    <w:rsid w:val="001E2D48"/>
    <w:rsid w:val="001E492F"/>
    <w:rsid w:val="001E4D21"/>
    <w:rsid w:val="001E6706"/>
    <w:rsid w:val="001F28F7"/>
    <w:rsid w:val="001F2AEB"/>
    <w:rsid w:val="001F4EDD"/>
    <w:rsid w:val="001F59E5"/>
    <w:rsid w:val="001F6A3A"/>
    <w:rsid w:val="002003A7"/>
    <w:rsid w:val="002031A9"/>
    <w:rsid w:val="0020391F"/>
    <w:rsid w:val="00207444"/>
    <w:rsid w:val="00207801"/>
    <w:rsid w:val="002107AB"/>
    <w:rsid w:val="0021194E"/>
    <w:rsid w:val="00211C91"/>
    <w:rsid w:val="0021675E"/>
    <w:rsid w:val="00221E88"/>
    <w:rsid w:val="0022498E"/>
    <w:rsid w:val="00225D60"/>
    <w:rsid w:val="00226E8A"/>
    <w:rsid w:val="00230D8B"/>
    <w:rsid w:val="00234801"/>
    <w:rsid w:val="0023565A"/>
    <w:rsid w:val="002466DF"/>
    <w:rsid w:val="00247B9B"/>
    <w:rsid w:val="00255EA2"/>
    <w:rsid w:val="00267379"/>
    <w:rsid w:val="002745E5"/>
    <w:rsid w:val="002752D0"/>
    <w:rsid w:val="00276D70"/>
    <w:rsid w:val="0028081A"/>
    <w:rsid w:val="00284043"/>
    <w:rsid w:val="002857DF"/>
    <w:rsid w:val="002916CD"/>
    <w:rsid w:val="00293C27"/>
    <w:rsid w:val="00294A32"/>
    <w:rsid w:val="002A1631"/>
    <w:rsid w:val="002A452E"/>
    <w:rsid w:val="002A4A19"/>
    <w:rsid w:val="002A6AC9"/>
    <w:rsid w:val="002A78B0"/>
    <w:rsid w:val="002B0F7E"/>
    <w:rsid w:val="002B38EE"/>
    <w:rsid w:val="002B4E06"/>
    <w:rsid w:val="002B5440"/>
    <w:rsid w:val="002B730D"/>
    <w:rsid w:val="002C057B"/>
    <w:rsid w:val="002C1383"/>
    <w:rsid w:val="002D4418"/>
    <w:rsid w:val="002D6262"/>
    <w:rsid w:val="002E138F"/>
    <w:rsid w:val="002E6D27"/>
    <w:rsid w:val="002E7D0C"/>
    <w:rsid w:val="002F0CB8"/>
    <w:rsid w:val="00306485"/>
    <w:rsid w:val="003107CD"/>
    <w:rsid w:val="003123A1"/>
    <w:rsid w:val="00317B82"/>
    <w:rsid w:val="00321864"/>
    <w:rsid w:val="00326E79"/>
    <w:rsid w:val="00326EB8"/>
    <w:rsid w:val="00332BD8"/>
    <w:rsid w:val="00335D01"/>
    <w:rsid w:val="00336D8C"/>
    <w:rsid w:val="0033747F"/>
    <w:rsid w:val="00337909"/>
    <w:rsid w:val="00341354"/>
    <w:rsid w:val="003427D8"/>
    <w:rsid w:val="00342F86"/>
    <w:rsid w:val="0034596B"/>
    <w:rsid w:val="003467AC"/>
    <w:rsid w:val="00347004"/>
    <w:rsid w:val="003471D2"/>
    <w:rsid w:val="00356FCB"/>
    <w:rsid w:val="00357C46"/>
    <w:rsid w:val="00364D7C"/>
    <w:rsid w:val="0036563D"/>
    <w:rsid w:val="00365895"/>
    <w:rsid w:val="003725EB"/>
    <w:rsid w:val="00373B8C"/>
    <w:rsid w:val="00376383"/>
    <w:rsid w:val="0038639A"/>
    <w:rsid w:val="00386C28"/>
    <w:rsid w:val="00392D8F"/>
    <w:rsid w:val="00395299"/>
    <w:rsid w:val="003B0C08"/>
    <w:rsid w:val="003B11D3"/>
    <w:rsid w:val="003B2F96"/>
    <w:rsid w:val="003B400D"/>
    <w:rsid w:val="003B7CB9"/>
    <w:rsid w:val="003C412B"/>
    <w:rsid w:val="003C4CB0"/>
    <w:rsid w:val="003C6144"/>
    <w:rsid w:val="003D1F50"/>
    <w:rsid w:val="003D2872"/>
    <w:rsid w:val="003D3746"/>
    <w:rsid w:val="003D483B"/>
    <w:rsid w:val="003E3DBB"/>
    <w:rsid w:val="003E453E"/>
    <w:rsid w:val="003E4EF4"/>
    <w:rsid w:val="003E5376"/>
    <w:rsid w:val="003E7EDD"/>
    <w:rsid w:val="003F0950"/>
    <w:rsid w:val="003F627A"/>
    <w:rsid w:val="003F6B4B"/>
    <w:rsid w:val="00400F30"/>
    <w:rsid w:val="00405963"/>
    <w:rsid w:val="00405CCB"/>
    <w:rsid w:val="0040783F"/>
    <w:rsid w:val="00410171"/>
    <w:rsid w:val="00412A07"/>
    <w:rsid w:val="00413F91"/>
    <w:rsid w:val="00414201"/>
    <w:rsid w:val="004160A6"/>
    <w:rsid w:val="00417345"/>
    <w:rsid w:val="004343D0"/>
    <w:rsid w:val="004352A8"/>
    <w:rsid w:val="00445081"/>
    <w:rsid w:val="00452DF7"/>
    <w:rsid w:val="004572B6"/>
    <w:rsid w:val="00460593"/>
    <w:rsid w:val="004605AE"/>
    <w:rsid w:val="0046086D"/>
    <w:rsid w:val="00460C2E"/>
    <w:rsid w:val="00462F99"/>
    <w:rsid w:val="004632B7"/>
    <w:rsid w:val="00465466"/>
    <w:rsid w:val="00466DAA"/>
    <w:rsid w:val="00467110"/>
    <w:rsid w:val="00473965"/>
    <w:rsid w:val="0047404F"/>
    <w:rsid w:val="00474EC4"/>
    <w:rsid w:val="004762CF"/>
    <w:rsid w:val="004768DE"/>
    <w:rsid w:val="00481EFD"/>
    <w:rsid w:val="00486B15"/>
    <w:rsid w:val="0048705E"/>
    <w:rsid w:val="00487768"/>
    <w:rsid w:val="0049722F"/>
    <w:rsid w:val="00497CF3"/>
    <w:rsid w:val="004A1BB3"/>
    <w:rsid w:val="004A1D87"/>
    <w:rsid w:val="004A361E"/>
    <w:rsid w:val="004A3DF6"/>
    <w:rsid w:val="004A749E"/>
    <w:rsid w:val="004A7E8E"/>
    <w:rsid w:val="004B0A76"/>
    <w:rsid w:val="004B4FF9"/>
    <w:rsid w:val="004B5DBE"/>
    <w:rsid w:val="004B7F44"/>
    <w:rsid w:val="004C0ECE"/>
    <w:rsid w:val="004C1D2D"/>
    <w:rsid w:val="004C209D"/>
    <w:rsid w:val="004C3BFA"/>
    <w:rsid w:val="004C3DE3"/>
    <w:rsid w:val="004C3F41"/>
    <w:rsid w:val="004C4887"/>
    <w:rsid w:val="004C68D3"/>
    <w:rsid w:val="004C6C77"/>
    <w:rsid w:val="004C7B0B"/>
    <w:rsid w:val="004D102D"/>
    <w:rsid w:val="004D198F"/>
    <w:rsid w:val="004D595E"/>
    <w:rsid w:val="004D75FF"/>
    <w:rsid w:val="004D7F97"/>
    <w:rsid w:val="004E0B7D"/>
    <w:rsid w:val="004E2DEA"/>
    <w:rsid w:val="004E58E3"/>
    <w:rsid w:val="00502FCC"/>
    <w:rsid w:val="005146B8"/>
    <w:rsid w:val="00521D39"/>
    <w:rsid w:val="00525D43"/>
    <w:rsid w:val="00526F49"/>
    <w:rsid w:val="005308F7"/>
    <w:rsid w:val="00531F16"/>
    <w:rsid w:val="00531FA8"/>
    <w:rsid w:val="00532215"/>
    <w:rsid w:val="00535A3B"/>
    <w:rsid w:val="00536EC6"/>
    <w:rsid w:val="0053752B"/>
    <w:rsid w:val="00537893"/>
    <w:rsid w:val="0054173D"/>
    <w:rsid w:val="00542407"/>
    <w:rsid w:val="00546FDA"/>
    <w:rsid w:val="00555BB5"/>
    <w:rsid w:val="00564ED1"/>
    <w:rsid w:val="005676DC"/>
    <w:rsid w:val="00570290"/>
    <w:rsid w:val="00570752"/>
    <w:rsid w:val="00571E5C"/>
    <w:rsid w:val="00572007"/>
    <w:rsid w:val="00572AEE"/>
    <w:rsid w:val="00581971"/>
    <w:rsid w:val="00585743"/>
    <w:rsid w:val="005868E0"/>
    <w:rsid w:val="005874C1"/>
    <w:rsid w:val="00587D3C"/>
    <w:rsid w:val="0059114F"/>
    <w:rsid w:val="00594C56"/>
    <w:rsid w:val="005A6F3E"/>
    <w:rsid w:val="005B532D"/>
    <w:rsid w:val="005B5BE9"/>
    <w:rsid w:val="005B7CDB"/>
    <w:rsid w:val="005C134B"/>
    <w:rsid w:val="005C187B"/>
    <w:rsid w:val="005C1C56"/>
    <w:rsid w:val="005C5311"/>
    <w:rsid w:val="005D3C99"/>
    <w:rsid w:val="005D6999"/>
    <w:rsid w:val="005F22EC"/>
    <w:rsid w:val="005F3D67"/>
    <w:rsid w:val="005F7201"/>
    <w:rsid w:val="006021D1"/>
    <w:rsid w:val="006023F1"/>
    <w:rsid w:val="0060240A"/>
    <w:rsid w:val="00606B1E"/>
    <w:rsid w:val="0060786E"/>
    <w:rsid w:val="006132AB"/>
    <w:rsid w:val="006139E9"/>
    <w:rsid w:val="0062231F"/>
    <w:rsid w:val="0062272E"/>
    <w:rsid w:val="00623544"/>
    <w:rsid w:val="00623EA6"/>
    <w:rsid w:val="006249F5"/>
    <w:rsid w:val="00626885"/>
    <w:rsid w:val="00634426"/>
    <w:rsid w:val="006359CB"/>
    <w:rsid w:val="00635C60"/>
    <w:rsid w:val="00643672"/>
    <w:rsid w:val="006446FF"/>
    <w:rsid w:val="00655BDA"/>
    <w:rsid w:val="00661829"/>
    <w:rsid w:val="0066420D"/>
    <w:rsid w:val="006649B7"/>
    <w:rsid w:val="0068311D"/>
    <w:rsid w:val="00683586"/>
    <w:rsid w:val="0068360A"/>
    <w:rsid w:val="00683A5D"/>
    <w:rsid w:val="006904D1"/>
    <w:rsid w:val="0069279F"/>
    <w:rsid w:val="00695F0C"/>
    <w:rsid w:val="006A116D"/>
    <w:rsid w:val="006A1582"/>
    <w:rsid w:val="006A3033"/>
    <w:rsid w:val="006A53A1"/>
    <w:rsid w:val="006B32F2"/>
    <w:rsid w:val="006B6D52"/>
    <w:rsid w:val="006B6FBD"/>
    <w:rsid w:val="006C049E"/>
    <w:rsid w:val="006C1BA1"/>
    <w:rsid w:val="006C448D"/>
    <w:rsid w:val="006D0202"/>
    <w:rsid w:val="006D0315"/>
    <w:rsid w:val="006D4056"/>
    <w:rsid w:val="006D61A1"/>
    <w:rsid w:val="006E44DE"/>
    <w:rsid w:val="006F1BA8"/>
    <w:rsid w:val="006F2FB7"/>
    <w:rsid w:val="006F5068"/>
    <w:rsid w:val="0070235E"/>
    <w:rsid w:val="00702EEB"/>
    <w:rsid w:val="00705BDD"/>
    <w:rsid w:val="00710765"/>
    <w:rsid w:val="00710969"/>
    <w:rsid w:val="00714471"/>
    <w:rsid w:val="00715FB8"/>
    <w:rsid w:val="00724956"/>
    <w:rsid w:val="007275AE"/>
    <w:rsid w:val="00727B6C"/>
    <w:rsid w:val="0073313F"/>
    <w:rsid w:val="00734433"/>
    <w:rsid w:val="00737D4B"/>
    <w:rsid w:val="00740FEB"/>
    <w:rsid w:val="007420B4"/>
    <w:rsid w:val="0074265F"/>
    <w:rsid w:val="00743FB5"/>
    <w:rsid w:val="00744F51"/>
    <w:rsid w:val="0074587A"/>
    <w:rsid w:val="0074592E"/>
    <w:rsid w:val="0074722A"/>
    <w:rsid w:val="0074741E"/>
    <w:rsid w:val="00747640"/>
    <w:rsid w:val="00752746"/>
    <w:rsid w:val="007536C4"/>
    <w:rsid w:val="007631F4"/>
    <w:rsid w:val="007659ED"/>
    <w:rsid w:val="00765BEB"/>
    <w:rsid w:val="00765ED5"/>
    <w:rsid w:val="00773482"/>
    <w:rsid w:val="0077563D"/>
    <w:rsid w:val="00782DBC"/>
    <w:rsid w:val="00783514"/>
    <w:rsid w:val="007856BB"/>
    <w:rsid w:val="007871F9"/>
    <w:rsid w:val="007933C7"/>
    <w:rsid w:val="007955D1"/>
    <w:rsid w:val="00797E6B"/>
    <w:rsid w:val="007A23E2"/>
    <w:rsid w:val="007A5A9D"/>
    <w:rsid w:val="007B2C04"/>
    <w:rsid w:val="007B5D73"/>
    <w:rsid w:val="007B635F"/>
    <w:rsid w:val="007B6E95"/>
    <w:rsid w:val="007B7B61"/>
    <w:rsid w:val="007C49C9"/>
    <w:rsid w:val="007C5F3F"/>
    <w:rsid w:val="007C66BA"/>
    <w:rsid w:val="007C6E08"/>
    <w:rsid w:val="007C74EC"/>
    <w:rsid w:val="007D0710"/>
    <w:rsid w:val="007D3196"/>
    <w:rsid w:val="007D5525"/>
    <w:rsid w:val="007D61CC"/>
    <w:rsid w:val="007E06F2"/>
    <w:rsid w:val="007E278A"/>
    <w:rsid w:val="007E2F32"/>
    <w:rsid w:val="007E32AC"/>
    <w:rsid w:val="007E4F35"/>
    <w:rsid w:val="007E5F67"/>
    <w:rsid w:val="007E628D"/>
    <w:rsid w:val="007E7021"/>
    <w:rsid w:val="007F1AA5"/>
    <w:rsid w:val="007F305B"/>
    <w:rsid w:val="007F44A3"/>
    <w:rsid w:val="007F576B"/>
    <w:rsid w:val="007F5DCC"/>
    <w:rsid w:val="007F653B"/>
    <w:rsid w:val="007F7792"/>
    <w:rsid w:val="00801F57"/>
    <w:rsid w:val="00802F2F"/>
    <w:rsid w:val="00803934"/>
    <w:rsid w:val="00805E5B"/>
    <w:rsid w:val="00810608"/>
    <w:rsid w:val="00813B7C"/>
    <w:rsid w:val="008166E3"/>
    <w:rsid w:val="00817B86"/>
    <w:rsid w:val="00820763"/>
    <w:rsid w:val="008229F7"/>
    <w:rsid w:val="00823816"/>
    <w:rsid w:val="00827062"/>
    <w:rsid w:val="00827721"/>
    <w:rsid w:val="008279D7"/>
    <w:rsid w:val="00830928"/>
    <w:rsid w:val="00833CDB"/>
    <w:rsid w:val="00834A84"/>
    <w:rsid w:val="008359A8"/>
    <w:rsid w:val="0083795A"/>
    <w:rsid w:val="00842B8A"/>
    <w:rsid w:val="00845F5A"/>
    <w:rsid w:val="00847806"/>
    <w:rsid w:val="0084786C"/>
    <w:rsid w:val="00856325"/>
    <w:rsid w:val="00856C2C"/>
    <w:rsid w:val="00857D88"/>
    <w:rsid w:val="00860A9F"/>
    <w:rsid w:val="00861B58"/>
    <w:rsid w:val="00862A91"/>
    <w:rsid w:val="00862CA8"/>
    <w:rsid w:val="00863FC4"/>
    <w:rsid w:val="008654D6"/>
    <w:rsid w:val="00865F61"/>
    <w:rsid w:val="00870982"/>
    <w:rsid w:val="00870DFF"/>
    <w:rsid w:val="00872E48"/>
    <w:rsid w:val="00873839"/>
    <w:rsid w:val="00873BFF"/>
    <w:rsid w:val="008743FB"/>
    <w:rsid w:val="0087443C"/>
    <w:rsid w:val="00874853"/>
    <w:rsid w:val="008801C3"/>
    <w:rsid w:val="00882036"/>
    <w:rsid w:val="00884B6D"/>
    <w:rsid w:val="008863CB"/>
    <w:rsid w:val="008922BB"/>
    <w:rsid w:val="0089501C"/>
    <w:rsid w:val="00897203"/>
    <w:rsid w:val="00897746"/>
    <w:rsid w:val="008A0202"/>
    <w:rsid w:val="008A0D35"/>
    <w:rsid w:val="008A53C0"/>
    <w:rsid w:val="008A5519"/>
    <w:rsid w:val="008A6221"/>
    <w:rsid w:val="008B253B"/>
    <w:rsid w:val="008B3D56"/>
    <w:rsid w:val="008B542C"/>
    <w:rsid w:val="008C063D"/>
    <w:rsid w:val="008C2B6A"/>
    <w:rsid w:val="008C690D"/>
    <w:rsid w:val="008D33D5"/>
    <w:rsid w:val="008D3FF7"/>
    <w:rsid w:val="008D73F3"/>
    <w:rsid w:val="008E0788"/>
    <w:rsid w:val="008E1A55"/>
    <w:rsid w:val="008E48FB"/>
    <w:rsid w:val="008E53BE"/>
    <w:rsid w:val="008E54AF"/>
    <w:rsid w:val="008F35C9"/>
    <w:rsid w:val="0090037A"/>
    <w:rsid w:val="009015C6"/>
    <w:rsid w:val="009022E1"/>
    <w:rsid w:val="009023CF"/>
    <w:rsid w:val="0090520B"/>
    <w:rsid w:val="00907B6E"/>
    <w:rsid w:val="00913674"/>
    <w:rsid w:val="00915D78"/>
    <w:rsid w:val="009225F9"/>
    <w:rsid w:val="009227CC"/>
    <w:rsid w:val="00926020"/>
    <w:rsid w:val="00927E85"/>
    <w:rsid w:val="00930198"/>
    <w:rsid w:val="00930805"/>
    <w:rsid w:val="00931CBD"/>
    <w:rsid w:val="00933F27"/>
    <w:rsid w:val="00936108"/>
    <w:rsid w:val="00937931"/>
    <w:rsid w:val="00945550"/>
    <w:rsid w:val="009577EC"/>
    <w:rsid w:val="009635FC"/>
    <w:rsid w:val="00963BB0"/>
    <w:rsid w:val="009652C7"/>
    <w:rsid w:val="0096583F"/>
    <w:rsid w:val="009673EA"/>
    <w:rsid w:val="0096742E"/>
    <w:rsid w:val="00967FD3"/>
    <w:rsid w:val="00970262"/>
    <w:rsid w:val="00971B81"/>
    <w:rsid w:val="009727D8"/>
    <w:rsid w:val="009749E9"/>
    <w:rsid w:val="00974D28"/>
    <w:rsid w:val="00975A52"/>
    <w:rsid w:val="0097775F"/>
    <w:rsid w:val="0098645A"/>
    <w:rsid w:val="00994CA2"/>
    <w:rsid w:val="00995C30"/>
    <w:rsid w:val="00997A0D"/>
    <w:rsid w:val="009A0062"/>
    <w:rsid w:val="009A7E4F"/>
    <w:rsid w:val="009B0E25"/>
    <w:rsid w:val="009B19BE"/>
    <w:rsid w:val="009B39AC"/>
    <w:rsid w:val="009B4A12"/>
    <w:rsid w:val="009B4BC0"/>
    <w:rsid w:val="009B69CA"/>
    <w:rsid w:val="009B6EC6"/>
    <w:rsid w:val="009C23D5"/>
    <w:rsid w:val="009C33EE"/>
    <w:rsid w:val="009C4616"/>
    <w:rsid w:val="009C5A2B"/>
    <w:rsid w:val="009C6549"/>
    <w:rsid w:val="009D29ED"/>
    <w:rsid w:val="009D3D41"/>
    <w:rsid w:val="009D6511"/>
    <w:rsid w:val="009E171F"/>
    <w:rsid w:val="009E18B1"/>
    <w:rsid w:val="009E3E1C"/>
    <w:rsid w:val="009E43E0"/>
    <w:rsid w:val="009E4ECA"/>
    <w:rsid w:val="009F29BB"/>
    <w:rsid w:val="009F6A51"/>
    <w:rsid w:val="00A00ED3"/>
    <w:rsid w:val="00A045FC"/>
    <w:rsid w:val="00A06E0E"/>
    <w:rsid w:val="00A073FA"/>
    <w:rsid w:val="00A07C38"/>
    <w:rsid w:val="00A10642"/>
    <w:rsid w:val="00A13C07"/>
    <w:rsid w:val="00A1673D"/>
    <w:rsid w:val="00A16D45"/>
    <w:rsid w:val="00A17EDD"/>
    <w:rsid w:val="00A17FE2"/>
    <w:rsid w:val="00A20E3E"/>
    <w:rsid w:val="00A21A5C"/>
    <w:rsid w:val="00A21BD0"/>
    <w:rsid w:val="00A2291E"/>
    <w:rsid w:val="00A23AFD"/>
    <w:rsid w:val="00A23C13"/>
    <w:rsid w:val="00A270C8"/>
    <w:rsid w:val="00A313C3"/>
    <w:rsid w:val="00A3522D"/>
    <w:rsid w:val="00A364BE"/>
    <w:rsid w:val="00A36D80"/>
    <w:rsid w:val="00A41DF8"/>
    <w:rsid w:val="00A43756"/>
    <w:rsid w:val="00A453C9"/>
    <w:rsid w:val="00A465D1"/>
    <w:rsid w:val="00A4769D"/>
    <w:rsid w:val="00A47F8E"/>
    <w:rsid w:val="00A53E85"/>
    <w:rsid w:val="00A54DA9"/>
    <w:rsid w:val="00A55D60"/>
    <w:rsid w:val="00A56A13"/>
    <w:rsid w:val="00A62512"/>
    <w:rsid w:val="00A709F0"/>
    <w:rsid w:val="00A74E5A"/>
    <w:rsid w:val="00A750D9"/>
    <w:rsid w:val="00A751FD"/>
    <w:rsid w:val="00A75B66"/>
    <w:rsid w:val="00A75EAF"/>
    <w:rsid w:val="00A80434"/>
    <w:rsid w:val="00A8048E"/>
    <w:rsid w:val="00A80B8E"/>
    <w:rsid w:val="00A923E1"/>
    <w:rsid w:val="00A97A34"/>
    <w:rsid w:val="00A97DC4"/>
    <w:rsid w:val="00AA1171"/>
    <w:rsid w:val="00AA39FB"/>
    <w:rsid w:val="00AA4873"/>
    <w:rsid w:val="00AA65AF"/>
    <w:rsid w:val="00AA784A"/>
    <w:rsid w:val="00AA7A9F"/>
    <w:rsid w:val="00AB0480"/>
    <w:rsid w:val="00AB0C71"/>
    <w:rsid w:val="00AB5BC4"/>
    <w:rsid w:val="00AB6A49"/>
    <w:rsid w:val="00AB7643"/>
    <w:rsid w:val="00AC5213"/>
    <w:rsid w:val="00AC6A91"/>
    <w:rsid w:val="00AC6D8A"/>
    <w:rsid w:val="00AD1A1B"/>
    <w:rsid w:val="00AD6159"/>
    <w:rsid w:val="00AD6452"/>
    <w:rsid w:val="00AD6709"/>
    <w:rsid w:val="00AE1C92"/>
    <w:rsid w:val="00AE785F"/>
    <w:rsid w:val="00AF132F"/>
    <w:rsid w:val="00AF433F"/>
    <w:rsid w:val="00AF5F3F"/>
    <w:rsid w:val="00B04806"/>
    <w:rsid w:val="00B0613A"/>
    <w:rsid w:val="00B06AF3"/>
    <w:rsid w:val="00B07AF1"/>
    <w:rsid w:val="00B107A7"/>
    <w:rsid w:val="00B10D0A"/>
    <w:rsid w:val="00B11595"/>
    <w:rsid w:val="00B12184"/>
    <w:rsid w:val="00B12D10"/>
    <w:rsid w:val="00B13336"/>
    <w:rsid w:val="00B14147"/>
    <w:rsid w:val="00B15457"/>
    <w:rsid w:val="00B1564A"/>
    <w:rsid w:val="00B16125"/>
    <w:rsid w:val="00B16ADE"/>
    <w:rsid w:val="00B24F67"/>
    <w:rsid w:val="00B267FA"/>
    <w:rsid w:val="00B31189"/>
    <w:rsid w:val="00B34F71"/>
    <w:rsid w:val="00B367FB"/>
    <w:rsid w:val="00B37E00"/>
    <w:rsid w:val="00B37EC8"/>
    <w:rsid w:val="00B407E8"/>
    <w:rsid w:val="00B50E42"/>
    <w:rsid w:val="00B52BFF"/>
    <w:rsid w:val="00B53D72"/>
    <w:rsid w:val="00B54407"/>
    <w:rsid w:val="00B65179"/>
    <w:rsid w:val="00B651AA"/>
    <w:rsid w:val="00B727C4"/>
    <w:rsid w:val="00B764CD"/>
    <w:rsid w:val="00B814F0"/>
    <w:rsid w:val="00B81B2C"/>
    <w:rsid w:val="00B8218A"/>
    <w:rsid w:val="00B8235D"/>
    <w:rsid w:val="00B85A3F"/>
    <w:rsid w:val="00B86E39"/>
    <w:rsid w:val="00B90D42"/>
    <w:rsid w:val="00B9178A"/>
    <w:rsid w:val="00B92FD5"/>
    <w:rsid w:val="00B94544"/>
    <w:rsid w:val="00B97401"/>
    <w:rsid w:val="00B9758B"/>
    <w:rsid w:val="00BA2FE8"/>
    <w:rsid w:val="00BA3A47"/>
    <w:rsid w:val="00BA3D88"/>
    <w:rsid w:val="00BB15DD"/>
    <w:rsid w:val="00BB290B"/>
    <w:rsid w:val="00BB4D08"/>
    <w:rsid w:val="00BC3C26"/>
    <w:rsid w:val="00BC6CF0"/>
    <w:rsid w:val="00BD01AD"/>
    <w:rsid w:val="00BD2628"/>
    <w:rsid w:val="00BD4DA3"/>
    <w:rsid w:val="00BD61BB"/>
    <w:rsid w:val="00BE11E5"/>
    <w:rsid w:val="00BE5F56"/>
    <w:rsid w:val="00BF0A48"/>
    <w:rsid w:val="00BF15A3"/>
    <w:rsid w:val="00BF5501"/>
    <w:rsid w:val="00BF56D4"/>
    <w:rsid w:val="00BF5715"/>
    <w:rsid w:val="00BF6666"/>
    <w:rsid w:val="00BF6F82"/>
    <w:rsid w:val="00C00AB5"/>
    <w:rsid w:val="00C063FD"/>
    <w:rsid w:val="00C07C7C"/>
    <w:rsid w:val="00C14C73"/>
    <w:rsid w:val="00C1505E"/>
    <w:rsid w:val="00C152E3"/>
    <w:rsid w:val="00C15878"/>
    <w:rsid w:val="00C1784E"/>
    <w:rsid w:val="00C20FCA"/>
    <w:rsid w:val="00C23CC1"/>
    <w:rsid w:val="00C2465B"/>
    <w:rsid w:val="00C27929"/>
    <w:rsid w:val="00C27F44"/>
    <w:rsid w:val="00C31255"/>
    <w:rsid w:val="00C314D7"/>
    <w:rsid w:val="00C31BFB"/>
    <w:rsid w:val="00C325FB"/>
    <w:rsid w:val="00C35312"/>
    <w:rsid w:val="00C364FC"/>
    <w:rsid w:val="00C36B53"/>
    <w:rsid w:val="00C4132A"/>
    <w:rsid w:val="00C463AF"/>
    <w:rsid w:val="00C4657E"/>
    <w:rsid w:val="00C51D02"/>
    <w:rsid w:val="00C5369C"/>
    <w:rsid w:val="00C554CE"/>
    <w:rsid w:val="00C62E79"/>
    <w:rsid w:val="00C6505D"/>
    <w:rsid w:val="00C66D85"/>
    <w:rsid w:val="00C673C3"/>
    <w:rsid w:val="00C72E37"/>
    <w:rsid w:val="00C80AFF"/>
    <w:rsid w:val="00C82128"/>
    <w:rsid w:val="00C83221"/>
    <w:rsid w:val="00C84B1D"/>
    <w:rsid w:val="00C9388C"/>
    <w:rsid w:val="00C94D28"/>
    <w:rsid w:val="00C957E9"/>
    <w:rsid w:val="00C95BB9"/>
    <w:rsid w:val="00C971DE"/>
    <w:rsid w:val="00CA54A0"/>
    <w:rsid w:val="00CA65A4"/>
    <w:rsid w:val="00CB0571"/>
    <w:rsid w:val="00CB156B"/>
    <w:rsid w:val="00CB18DE"/>
    <w:rsid w:val="00CB2F3D"/>
    <w:rsid w:val="00CB3BC4"/>
    <w:rsid w:val="00CB4480"/>
    <w:rsid w:val="00CB4A41"/>
    <w:rsid w:val="00CB4C26"/>
    <w:rsid w:val="00CB6B2C"/>
    <w:rsid w:val="00CC13E1"/>
    <w:rsid w:val="00CC279A"/>
    <w:rsid w:val="00CC3084"/>
    <w:rsid w:val="00CC59EC"/>
    <w:rsid w:val="00CC7947"/>
    <w:rsid w:val="00CC7C07"/>
    <w:rsid w:val="00CD455E"/>
    <w:rsid w:val="00CD4A10"/>
    <w:rsid w:val="00CE3528"/>
    <w:rsid w:val="00CE7F2A"/>
    <w:rsid w:val="00CF42B5"/>
    <w:rsid w:val="00CF4381"/>
    <w:rsid w:val="00CF441F"/>
    <w:rsid w:val="00CF608E"/>
    <w:rsid w:val="00CF7294"/>
    <w:rsid w:val="00CF7A51"/>
    <w:rsid w:val="00D003EA"/>
    <w:rsid w:val="00D00E36"/>
    <w:rsid w:val="00D01B6B"/>
    <w:rsid w:val="00D07F69"/>
    <w:rsid w:val="00D12A83"/>
    <w:rsid w:val="00D13683"/>
    <w:rsid w:val="00D239CC"/>
    <w:rsid w:val="00D25D8B"/>
    <w:rsid w:val="00D2611D"/>
    <w:rsid w:val="00D27B1E"/>
    <w:rsid w:val="00D3023F"/>
    <w:rsid w:val="00D32328"/>
    <w:rsid w:val="00D33650"/>
    <w:rsid w:val="00D34691"/>
    <w:rsid w:val="00D40101"/>
    <w:rsid w:val="00D412D7"/>
    <w:rsid w:val="00D41960"/>
    <w:rsid w:val="00D43977"/>
    <w:rsid w:val="00D45741"/>
    <w:rsid w:val="00D50384"/>
    <w:rsid w:val="00D504E7"/>
    <w:rsid w:val="00D50B95"/>
    <w:rsid w:val="00D530C0"/>
    <w:rsid w:val="00D53160"/>
    <w:rsid w:val="00D54C51"/>
    <w:rsid w:val="00D57617"/>
    <w:rsid w:val="00D57B53"/>
    <w:rsid w:val="00D60348"/>
    <w:rsid w:val="00D6113E"/>
    <w:rsid w:val="00D6138F"/>
    <w:rsid w:val="00D6139B"/>
    <w:rsid w:val="00D652A0"/>
    <w:rsid w:val="00D65954"/>
    <w:rsid w:val="00D65E3B"/>
    <w:rsid w:val="00D704BD"/>
    <w:rsid w:val="00D7592F"/>
    <w:rsid w:val="00D76B89"/>
    <w:rsid w:val="00D839AE"/>
    <w:rsid w:val="00D83F59"/>
    <w:rsid w:val="00D85EF3"/>
    <w:rsid w:val="00D9162A"/>
    <w:rsid w:val="00D93209"/>
    <w:rsid w:val="00D95124"/>
    <w:rsid w:val="00D97453"/>
    <w:rsid w:val="00DA065A"/>
    <w:rsid w:val="00DA2B93"/>
    <w:rsid w:val="00DB0A6C"/>
    <w:rsid w:val="00DB253E"/>
    <w:rsid w:val="00DB38BF"/>
    <w:rsid w:val="00DB6D75"/>
    <w:rsid w:val="00DC528E"/>
    <w:rsid w:val="00DC5438"/>
    <w:rsid w:val="00DD5925"/>
    <w:rsid w:val="00DD6FD2"/>
    <w:rsid w:val="00DD7DD1"/>
    <w:rsid w:val="00DE61B5"/>
    <w:rsid w:val="00DF5502"/>
    <w:rsid w:val="00DF603E"/>
    <w:rsid w:val="00E00790"/>
    <w:rsid w:val="00E01F6D"/>
    <w:rsid w:val="00E0202D"/>
    <w:rsid w:val="00E0312C"/>
    <w:rsid w:val="00E10D82"/>
    <w:rsid w:val="00E168BA"/>
    <w:rsid w:val="00E236F1"/>
    <w:rsid w:val="00E2423B"/>
    <w:rsid w:val="00E249BB"/>
    <w:rsid w:val="00E33C40"/>
    <w:rsid w:val="00E343E6"/>
    <w:rsid w:val="00E34EEB"/>
    <w:rsid w:val="00E36D79"/>
    <w:rsid w:val="00E40319"/>
    <w:rsid w:val="00E41BD0"/>
    <w:rsid w:val="00E41ECA"/>
    <w:rsid w:val="00E43992"/>
    <w:rsid w:val="00E443B6"/>
    <w:rsid w:val="00E5695B"/>
    <w:rsid w:val="00E60F63"/>
    <w:rsid w:val="00E771D3"/>
    <w:rsid w:val="00E77B9D"/>
    <w:rsid w:val="00E801FC"/>
    <w:rsid w:val="00E80A84"/>
    <w:rsid w:val="00E85D26"/>
    <w:rsid w:val="00E86497"/>
    <w:rsid w:val="00E876A4"/>
    <w:rsid w:val="00E876C2"/>
    <w:rsid w:val="00E8794C"/>
    <w:rsid w:val="00E918DC"/>
    <w:rsid w:val="00E92DAF"/>
    <w:rsid w:val="00E93639"/>
    <w:rsid w:val="00EA1F98"/>
    <w:rsid w:val="00EA3520"/>
    <w:rsid w:val="00EA3DC4"/>
    <w:rsid w:val="00EC243D"/>
    <w:rsid w:val="00EC2D8F"/>
    <w:rsid w:val="00EC328B"/>
    <w:rsid w:val="00EC757C"/>
    <w:rsid w:val="00ED0D54"/>
    <w:rsid w:val="00ED3BA9"/>
    <w:rsid w:val="00ED4FE8"/>
    <w:rsid w:val="00ED5A01"/>
    <w:rsid w:val="00ED6D65"/>
    <w:rsid w:val="00EE093A"/>
    <w:rsid w:val="00EE191E"/>
    <w:rsid w:val="00EE58AD"/>
    <w:rsid w:val="00EE6317"/>
    <w:rsid w:val="00EE69D3"/>
    <w:rsid w:val="00EE6CFB"/>
    <w:rsid w:val="00EF6891"/>
    <w:rsid w:val="00F03953"/>
    <w:rsid w:val="00F03D53"/>
    <w:rsid w:val="00F103EC"/>
    <w:rsid w:val="00F1181E"/>
    <w:rsid w:val="00F2532C"/>
    <w:rsid w:val="00F26DBB"/>
    <w:rsid w:val="00F34190"/>
    <w:rsid w:val="00F34D05"/>
    <w:rsid w:val="00F356CA"/>
    <w:rsid w:val="00F35C6C"/>
    <w:rsid w:val="00F410F5"/>
    <w:rsid w:val="00F5199B"/>
    <w:rsid w:val="00F530F4"/>
    <w:rsid w:val="00F53618"/>
    <w:rsid w:val="00F55056"/>
    <w:rsid w:val="00F55615"/>
    <w:rsid w:val="00F565B4"/>
    <w:rsid w:val="00F6400D"/>
    <w:rsid w:val="00F65C31"/>
    <w:rsid w:val="00F666ED"/>
    <w:rsid w:val="00F70D00"/>
    <w:rsid w:val="00F72FCE"/>
    <w:rsid w:val="00F749CE"/>
    <w:rsid w:val="00F8066D"/>
    <w:rsid w:val="00F81762"/>
    <w:rsid w:val="00F84579"/>
    <w:rsid w:val="00F860CD"/>
    <w:rsid w:val="00F8634A"/>
    <w:rsid w:val="00F87F62"/>
    <w:rsid w:val="00FB017D"/>
    <w:rsid w:val="00FB3DE2"/>
    <w:rsid w:val="00FB51C7"/>
    <w:rsid w:val="00FB5544"/>
    <w:rsid w:val="00FB7BA2"/>
    <w:rsid w:val="00FB7BB1"/>
    <w:rsid w:val="00FB7D8A"/>
    <w:rsid w:val="00FB7DDE"/>
    <w:rsid w:val="00FC491D"/>
    <w:rsid w:val="00FC7185"/>
    <w:rsid w:val="00FD0D10"/>
    <w:rsid w:val="00FD1E6B"/>
    <w:rsid w:val="00FD45F7"/>
    <w:rsid w:val="00FD6609"/>
    <w:rsid w:val="00FE42C4"/>
    <w:rsid w:val="00FE45A8"/>
    <w:rsid w:val="00FE4D84"/>
    <w:rsid w:val="00FF06D3"/>
    <w:rsid w:val="00FF2694"/>
    <w:rsid w:val="00FF449A"/>
    <w:rsid w:val="00FF759C"/>
    <w:rsid w:val="00FF7A4E"/>
    <w:rsid w:val="0103421E"/>
    <w:rsid w:val="011928E9"/>
    <w:rsid w:val="01DA6502"/>
    <w:rsid w:val="02FA0B02"/>
    <w:rsid w:val="03C00169"/>
    <w:rsid w:val="04154B46"/>
    <w:rsid w:val="04AA3D52"/>
    <w:rsid w:val="05814ECD"/>
    <w:rsid w:val="063F4FDA"/>
    <w:rsid w:val="06674728"/>
    <w:rsid w:val="071A1B29"/>
    <w:rsid w:val="07313F03"/>
    <w:rsid w:val="082A00A2"/>
    <w:rsid w:val="09BB0A4C"/>
    <w:rsid w:val="0A3735F0"/>
    <w:rsid w:val="0B0F0B16"/>
    <w:rsid w:val="0B5E4C3B"/>
    <w:rsid w:val="0C753E9A"/>
    <w:rsid w:val="0E20009D"/>
    <w:rsid w:val="0E6B7588"/>
    <w:rsid w:val="0F887019"/>
    <w:rsid w:val="10344DE0"/>
    <w:rsid w:val="103B1189"/>
    <w:rsid w:val="10F8237A"/>
    <w:rsid w:val="11531C18"/>
    <w:rsid w:val="128537B6"/>
    <w:rsid w:val="13DB34CD"/>
    <w:rsid w:val="13E841A6"/>
    <w:rsid w:val="14C42AFB"/>
    <w:rsid w:val="14FD2B76"/>
    <w:rsid w:val="15054116"/>
    <w:rsid w:val="159152D3"/>
    <w:rsid w:val="15EE00EA"/>
    <w:rsid w:val="17344670"/>
    <w:rsid w:val="173B5D2F"/>
    <w:rsid w:val="190C36EC"/>
    <w:rsid w:val="19576ABF"/>
    <w:rsid w:val="19A5723C"/>
    <w:rsid w:val="1A1A0209"/>
    <w:rsid w:val="1AE63D8E"/>
    <w:rsid w:val="1AF225AB"/>
    <w:rsid w:val="1B0547BE"/>
    <w:rsid w:val="1B370B8F"/>
    <w:rsid w:val="1B83697B"/>
    <w:rsid w:val="1BFA73D5"/>
    <w:rsid w:val="1C4B4A67"/>
    <w:rsid w:val="1E0F09D1"/>
    <w:rsid w:val="1E2742BA"/>
    <w:rsid w:val="1E8838D7"/>
    <w:rsid w:val="1FA52D0E"/>
    <w:rsid w:val="1FF8083F"/>
    <w:rsid w:val="205D23F9"/>
    <w:rsid w:val="210937BB"/>
    <w:rsid w:val="21CB0A50"/>
    <w:rsid w:val="220D7E4A"/>
    <w:rsid w:val="22451540"/>
    <w:rsid w:val="22A86617"/>
    <w:rsid w:val="236B7360"/>
    <w:rsid w:val="238E3531"/>
    <w:rsid w:val="23AC64A5"/>
    <w:rsid w:val="266E6B59"/>
    <w:rsid w:val="269F344E"/>
    <w:rsid w:val="26BA7216"/>
    <w:rsid w:val="26D35C5B"/>
    <w:rsid w:val="27531E90"/>
    <w:rsid w:val="286437B1"/>
    <w:rsid w:val="29791CB5"/>
    <w:rsid w:val="29795976"/>
    <w:rsid w:val="29C1096D"/>
    <w:rsid w:val="2A7A3DDB"/>
    <w:rsid w:val="2B871998"/>
    <w:rsid w:val="2C834956"/>
    <w:rsid w:val="2C84244E"/>
    <w:rsid w:val="2CC445A8"/>
    <w:rsid w:val="2D7A450B"/>
    <w:rsid w:val="2F7E6B0A"/>
    <w:rsid w:val="2FB1595E"/>
    <w:rsid w:val="2FBA3D92"/>
    <w:rsid w:val="32FE5DD9"/>
    <w:rsid w:val="34030828"/>
    <w:rsid w:val="34215E61"/>
    <w:rsid w:val="3465038F"/>
    <w:rsid w:val="36AC1224"/>
    <w:rsid w:val="373C5D7A"/>
    <w:rsid w:val="37786C81"/>
    <w:rsid w:val="37DF1BCC"/>
    <w:rsid w:val="381D41BB"/>
    <w:rsid w:val="389D6F4D"/>
    <w:rsid w:val="39136CBF"/>
    <w:rsid w:val="3A793FC6"/>
    <w:rsid w:val="3ACB6BCB"/>
    <w:rsid w:val="3B0C312C"/>
    <w:rsid w:val="3B955290"/>
    <w:rsid w:val="3C905FC8"/>
    <w:rsid w:val="3E2C0E9F"/>
    <w:rsid w:val="400866B9"/>
    <w:rsid w:val="40793E47"/>
    <w:rsid w:val="40D7315D"/>
    <w:rsid w:val="413D5CC1"/>
    <w:rsid w:val="41CC02CA"/>
    <w:rsid w:val="43DF5A1B"/>
    <w:rsid w:val="44844990"/>
    <w:rsid w:val="45AA551D"/>
    <w:rsid w:val="45DC38BB"/>
    <w:rsid w:val="47946FB3"/>
    <w:rsid w:val="47960C16"/>
    <w:rsid w:val="47C95BD8"/>
    <w:rsid w:val="47F767FE"/>
    <w:rsid w:val="4802757B"/>
    <w:rsid w:val="480B517D"/>
    <w:rsid w:val="48205ECF"/>
    <w:rsid w:val="486C6938"/>
    <w:rsid w:val="491A7D0F"/>
    <w:rsid w:val="492506CA"/>
    <w:rsid w:val="493A66BE"/>
    <w:rsid w:val="4BA04781"/>
    <w:rsid w:val="4D2F5BD8"/>
    <w:rsid w:val="4E0D4BDA"/>
    <w:rsid w:val="4F804C1D"/>
    <w:rsid w:val="4F9B730A"/>
    <w:rsid w:val="50FD2E73"/>
    <w:rsid w:val="51111893"/>
    <w:rsid w:val="53AA683C"/>
    <w:rsid w:val="53B20E97"/>
    <w:rsid w:val="53D8352B"/>
    <w:rsid w:val="53DD2494"/>
    <w:rsid w:val="540A0B67"/>
    <w:rsid w:val="54AD471D"/>
    <w:rsid w:val="54D227DA"/>
    <w:rsid w:val="55CD5BAC"/>
    <w:rsid w:val="57A226FA"/>
    <w:rsid w:val="57AA67A1"/>
    <w:rsid w:val="58400E09"/>
    <w:rsid w:val="5874134F"/>
    <w:rsid w:val="593F2696"/>
    <w:rsid w:val="59594F9B"/>
    <w:rsid w:val="5A3768ED"/>
    <w:rsid w:val="5B5D7310"/>
    <w:rsid w:val="5CE33EE0"/>
    <w:rsid w:val="5D204133"/>
    <w:rsid w:val="5D2B31C1"/>
    <w:rsid w:val="5E0D646F"/>
    <w:rsid w:val="5F367D37"/>
    <w:rsid w:val="5FC74486"/>
    <w:rsid w:val="60C21B8C"/>
    <w:rsid w:val="620E3645"/>
    <w:rsid w:val="629B3518"/>
    <w:rsid w:val="63081846"/>
    <w:rsid w:val="63122CEB"/>
    <w:rsid w:val="65180EBB"/>
    <w:rsid w:val="65C767D4"/>
    <w:rsid w:val="65D12D9C"/>
    <w:rsid w:val="65D76957"/>
    <w:rsid w:val="660B5696"/>
    <w:rsid w:val="661D0872"/>
    <w:rsid w:val="663502AE"/>
    <w:rsid w:val="67813938"/>
    <w:rsid w:val="68AD19F6"/>
    <w:rsid w:val="69B15028"/>
    <w:rsid w:val="6A417F1B"/>
    <w:rsid w:val="6A8D4502"/>
    <w:rsid w:val="6AC37FB5"/>
    <w:rsid w:val="6B91632E"/>
    <w:rsid w:val="6DA93778"/>
    <w:rsid w:val="6FB941E2"/>
    <w:rsid w:val="6FBF5F5D"/>
    <w:rsid w:val="6FF21C9F"/>
    <w:rsid w:val="70DF57C4"/>
    <w:rsid w:val="72262CBD"/>
    <w:rsid w:val="73625E4A"/>
    <w:rsid w:val="751F3549"/>
    <w:rsid w:val="75995FB8"/>
    <w:rsid w:val="777D587C"/>
    <w:rsid w:val="790E2D65"/>
    <w:rsid w:val="7B745683"/>
    <w:rsid w:val="7BCC15DC"/>
    <w:rsid w:val="7C640F87"/>
    <w:rsid w:val="7D5D30A7"/>
    <w:rsid w:val="7E4C37B2"/>
    <w:rsid w:val="7F20575D"/>
    <w:rsid w:val="7F582D1A"/>
    <w:rsid w:val="7FDB50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F9AB96"/>
  <w15:docId w15:val="{91381781-47F7-4800-AB2E-61B235E2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unhideWhenUsed="1"/>
    <w:lsdException w:name="annotation text" w:uiPriority="99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uiPriority="99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unhideWhenUsed="1" w:qFormat="1"/>
    <w:lsdException w:name="line number" w:uiPriority="99" w:unhideWhenUsed="1" w:qFormat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qFormat="1"/>
    <w:lsdException w:name="List" w:qFormat="1"/>
    <w:lsdException w:name="List Number" w:qFormat="1"/>
    <w:lsdException w:name="List 2" w:qFormat="1"/>
    <w:lsdException w:name="List 3" w:semiHidden="1" w:unhideWhenUsed="1"/>
    <w:lsdException w:name="List 4" w:qFormat="1"/>
    <w:lsdException w:name="List 5" w:qFormat="1"/>
    <w:lsdException w:name="List Bullet 2" w:semiHidden="1" w:unhideWhenUsed="1"/>
    <w:lsdException w:name="List Bullet 3" w:qFormat="1"/>
    <w:lsdException w:name="List Bullet 4" w:semiHidden="1" w:unhideWhenUsed="1"/>
    <w:lsdException w:name="List Bullet 5" w:semiHidden="1" w:unhideWhenUsed="1"/>
    <w:lsdException w:name="List Number 2" w:qFormat="1"/>
    <w:lsdException w:name="List Number 3" w:qFormat="1"/>
    <w:lsdException w:name="List Number 4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99" w:qFormat="1"/>
    <w:lsdException w:name="Body Text Indent" w:uiPriority="99" w:qFormat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qFormat="1"/>
    <w:lsdException w:name="Date" w:uiPriority="99" w:qFormat="1"/>
    <w:lsdException w:name="Body Text First Indent" w:uiPriority="99" w:qFormat="1"/>
    <w:lsdException w:name="Body Text First Indent 2" w:uiPriority="99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qFormat="1"/>
    <w:lsdException w:name="Body Text Indent 3" w:qFormat="1"/>
    <w:lsdException w:name="Block Text" w:semiHidden="1" w:unhideWhenUsed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uiPriority="99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unhideWhenUsed="1" w:qFormat="1"/>
    <w:lsdException w:name="HTML Code" w:unhideWhenUsed="1" w:qFormat="1"/>
    <w:lsdException w:name="HTML Definition" w:unhideWhenUsed="1" w:qFormat="1"/>
    <w:lsdException w:name="HTML Keyboard" w:unhideWhenUsed="1" w:qFormat="1"/>
    <w:lsdException w:name="HTML Preformatted" w:uiPriority="99" w:unhideWhenUsed="1" w:qFormat="1"/>
    <w:lsdException w:name="HTML Sample" w:qFormat="1"/>
    <w:lsdException w:name="HTML Typewriter" w:semiHidden="1" w:unhideWhenUsed="1"/>
    <w:lsdException w:name="HTML Variable" w:unhideWhenUsed="1" w:qFormat="1"/>
    <w:lsdException w:name="Normal Table" w:semiHidden="1" w:uiPriority="99" w:unhideWhenUsed="1" w:qFormat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Balloon Text" w:uiPriority="99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c">
    <w:name w:val="Normal"/>
    <w:qFormat/>
    <w:pPr>
      <w:widowControl w:val="0"/>
      <w:jc w:val="both"/>
    </w:pPr>
    <w:rPr>
      <w:rFonts w:eastAsiaTheme="minorEastAsia"/>
      <w:kern w:val="2"/>
      <w:sz w:val="21"/>
      <w:szCs w:val="24"/>
    </w:rPr>
  </w:style>
  <w:style w:type="paragraph" w:styleId="11">
    <w:name w:val="heading 1"/>
    <w:basedOn w:val="ac"/>
    <w:next w:val="ac"/>
    <w:link w:val="12"/>
    <w:qFormat/>
    <w:pPr>
      <w:keepNext/>
      <w:spacing w:beforeLines="50" w:afterLines="50"/>
      <w:jc w:val="left"/>
      <w:outlineLvl w:val="0"/>
    </w:pPr>
    <w:rPr>
      <w:b/>
      <w:sz w:val="32"/>
    </w:rPr>
  </w:style>
  <w:style w:type="paragraph" w:styleId="22">
    <w:name w:val="heading 2"/>
    <w:basedOn w:val="ac"/>
    <w:next w:val="ac"/>
    <w:link w:val="23"/>
    <w:qFormat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2">
    <w:name w:val="heading 3"/>
    <w:basedOn w:val="ac"/>
    <w:next w:val="ac"/>
    <w:link w:val="33"/>
    <w:qFormat/>
    <w:pPr>
      <w:keepNext/>
      <w:keepLines/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1">
    <w:name w:val="heading 4"/>
    <w:basedOn w:val="ac"/>
    <w:next w:val="ac"/>
    <w:link w:val="42"/>
    <w:qFormat/>
    <w:pPr>
      <w:keepNext/>
      <w:outlineLvl w:val="3"/>
    </w:pPr>
    <w:rPr>
      <w:b/>
      <w:bCs/>
      <w:sz w:val="18"/>
    </w:rPr>
  </w:style>
  <w:style w:type="paragraph" w:styleId="5">
    <w:name w:val="heading 5"/>
    <w:basedOn w:val="ac"/>
    <w:next w:val="ac"/>
    <w:link w:val="50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c"/>
    <w:next w:val="ac"/>
    <w:link w:val="60"/>
    <w:uiPriority w:val="9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c"/>
    <w:next w:val="ac"/>
    <w:link w:val="70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c"/>
    <w:next w:val="ac"/>
    <w:link w:val="80"/>
    <w:uiPriority w:val="9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c"/>
    <w:next w:val="ac"/>
    <w:link w:val="90"/>
    <w:uiPriority w:val="9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d">
    <w:name w:val="Default Paragraph Font"/>
    <w:uiPriority w:val="1"/>
    <w:semiHidden/>
    <w:unhideWhenUsed/>
  </w:style>
  <w:style w:type="table" w:default="1" w:styleId="a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">
    <w:name w:val="No List"/>
    <w:uiPriority w:val="99"/>
    <w:semiHidden/>
    <w:unhideWhenUsed/>
  </w:style>
  <w:style w:type="paragraph" w:styleId="af0">
    <w:name w:val="annotation subject"/>
    <w:basedOn w:val="af1"/>
    <w:next w:val="af1"/>
    <w:link w:val="af2"/>
    <w:unhideWhenUsed/>
    <w:qFormat/>
    <w:pPr>
      <w:spacing w:line="360" w:lineRule="auto"/>
      <w:jc w:val="both"/>
    </w:pPr>
    <w:rPr>
      <w:b/>
      <w:bCs/>
      <w:kern w:val="0"/>
      <w:sz w:val="24"/>
      <w:szCs w:val="20"/>
    </w:rPr>
  </w:style>
  <w:style w:type="paragraph" w:styleId="af1">
    <w:name w:val="annotation text"/>
    <w:basedOn w:val="ac"/>
    <w:link w:val="af3"/>
    <w:uiPriority w:val="99"/>
    <w:qFormat/>
    <w:pPr>
      <w:jc w:val="left"/>
    </w:pPr>
  </w:style>
  <w:style w:type="paragraph" w:styleId="TOC7">
    <w:name w:val="toc 7"/>
    <w:basedOn w:val="ac"/>
    <w:next w:val="ac"/>
    <w:uiPriority w:val="39"/>
    <w:qFormat/>
    <w:pPr>
      <w:ind w:left="1260"/>
      <w:jc w:val="left"/>
    </w:pPr>
    <w:rPr>
      <w:szCs w:val="21"/>
    </w:rPr>
  </w:style>
  <w:style w:type="paragraph" w:styleId="af4">
    <w:name w:val="Body Text First Indent"/>
    <w:basedOn w:val="af5"/>
    <w:link w:val="af6"/>
    <w:uiPriority w:val="99"/>
    <w:qFormat/>
    <w:pPr>
      <w:spacing w:after="120"/>
      <w:ind w:firstLineChars="100" w:firstLine="420"/>
    </w:pPr>
    <w:rPr>
      <w:kern w:val="0"/>
      <w:sz w:val="28"/>
    </w:rPr>
  </w:style>
  <w:style w:type="paragraph" w:styleId="af5">
    <w:name w:val="Body Text"/>
    <w:basedOn w:val="ac"/>
    <w:link w:val="af7"/>
    <w:uiPriority w:val="99"/>
    <w:qFormat/>
    <w:rPr>
      <w:sz w:val="18"/>
    </w:rPr>
  </w:style>
  <w:style w:type="paragraph" w:styleId="2">
    <w:name w:val="List Number 2"/>
    <w:basedOn w:val="ac"/>
    <w:qFormat/>
    <w:pPr>
      <w:numPr>
        <w:numId w:val="2"/>
      </w:numPr>
      <w:contextualSpacing/>
    </w:pPr>
  </w:style>
  <w:style w:type="paragraph" w:styleId="a">
    <w:name w:val="List Number"/>
    <w:basedOn w:val="ac"/>
    <w:qFormat/>
    <w:pPr>
      <w:numPr>
        <w:numId w:val="3"/>
      </w:numPr>
      <w:contextualSpacing/>
    </w:pPr>
  </w:style>
  <w:style w:type="paragraph" w:styleId="af8">
    <w:name w:val="Normal Indent"/>
    <w:basedOn w:val="ac"/>
    <w:link w:val="af9"/>
    <w:qFormat/>
    <w:pPr>
      <w:ind w:firstLine="420"/>
    </w:pPr>
    <w:rPr>
      <w:szCs w:val="20"/>
    </w:rPr>
  </w:style>
  <w:style w:type="paragraph" w:styleId="afa">
    <w:name w:val="caption"/>
    <w:basedOn w:val="ac"/>
    <w:next w:val="ac"/>
    <w:link w:val="afb"/>
    <w:qFormat/>
    <w:pPr>
      <w:spacing w:line="360" w:lineRule="auto"/>
    </w:pPr>
    <w:rPr>
      <w:rFonts w:ascii="Calibri Light" w:eastAsia="黑体" w:hAnsi="Calibri Light"/>
      <w:kern w:val="0"/>
      <w:sz w:val="20"/>
      <w:szCs w:val="20"/>
    </w:rPr>
  </w:style>
  <w:style w:type="paragraph" w:styleId="afc">
    <w:name w:val="Document Map"/>
    <w:basedOn w:val="ac"/>
    <w:link w:val="afd"/>
    <w:uiPriority w:val="99"/>
    <w:qFormat/>
    <w:pPr>
      <w:shd w:val="clear" w:color="auto" w:fill="000080"/>
    </w:pPr>
  </w:style>
  <w:style w:type="paragraph" w:styleId="afe">
    <w:name w:val="toa heading"/>
    <w:basedOn w:val="ac"/>
    <w:next w:val="ac"/>
    <w:qFormat/>
    <w:pPr>
      <w:adjustRightInd w:val="0"/>
      <w:spacing w:before="120" w:line="312" w:lineRule="atLeast"/>
      <w:textAlignment w:val="baseline"/>
    </w:pPr>
    <w:rPr>
      <w:rFonts w:ascii="Arial" w:hAnsi="Arial"/>
      <w:b/>
      <w:kern w:val="0"/>
    </w:rPr>
  </w:style>
  <w:style w:type="paragraph" w:styleId="aff">
    <w:name w:val="Salutation"/>
    <w:basedOn w:val="ac"/>
    <w:next w:val="ac"/>
    <w:link w:val="aff0"/>
    <w:qFormat/>
    <w:rPr>
      <w:kern w:val="0"/>
      <w:sz w:val="24"/>
      <w:szCs w:val="20"/>
    </w:rPr>
  </w:style>
  <w:style w:type="paragraph" w:styleId="31">
    <w:name w:val="List Bullet 3"/>
    <w:basedOn w:val="ac"/>
    <w:qFormat/>
    <w:pPr>
      <w:numPr>
        <w:numId w:val="4"/>
      </w:numPr>
      <w:tabs>
        <w:tab w:val="left" w:pos="1200"/>
      </w:tabs>
      <w:contextualSpacing/>
    </w:pPr>
    <w:rPr>
      <w:szCs w:val="20"/>
    </w:rPr>
  </w:style>
  <w:style w:type="paragraph" w:styleId="aff1">
    <w:name w:val="Body Text Indent"/>
    <w:basedOn w:val="ac"/>
    <w:link w:val="aff2"/>
    <w:uiPriority w:val="99"/>
    <w:qFormat/>
    <w:pPr>
      <w:tabs>
        <w:tab w:val="left" w:pos="3346"/>
      </w:tabs>
      <w:ind w:firstLine="495"/>
    </w:pPr>
    <w:rPr>
      <w:i/>
      <w:iCs/>
    </w:rPr>
  </w:style>
  <w:style w:type="paragraph" w:styleId="3">
    <w:name w:val="List Number 3"/>
    <w:basedOn w:val="ac"/>
    <w:qFormat/>
    <w:pPr>
      <w:numPr>
        <w:numId w:val="5"/>
      </w:numPr>
      <w:contextualSpacing/>
    </w:pPr>
  </w:style>
  <w:style w:type="paragraph" w:styleId="24">
    <w:name w:val="List 2"/>
    <w:basedOn w:val="ac"/>
    <w:qFormat/>
    <w:pPr>
      <w:ind w:leftChars="200" w:left="100" w:hangingChars="200" w:hanging="200"/>
      <w:contextualSpacing/>
    </w:pPr>
  </w:style>
  <w:style w:type="paragraph" w:styleId="TOC5">
    <w:name w:val="toc 5"/>
    <w:basedOn w:val="ac"/>
    <w:next w:val="ac"/>
    <w:uiPriority w:val="39"/>
    <w:qFormat/>
    <w:pPr>
      <w:ind w:left="840"/>
      <w:jc w:val="left"/>
    </w:pPr>
    <w:rPr>
      <w:szCs w:val="21"/>
    </w:rPr>
  </w:style>
  <w:style w:type="paragraph" w:styleId="TOC3">
    <w:name w:val="toc 3"/>
    <w:basedOn w:val="ac"/>
    <w:next w:val="ac"/>
    <w:uiPriority w:val="39"/>
    <w:qFormat/>
    <w:pPr>
      <w:tabs>
        <w:tab w:val="right" w:leader="dot" w:pos="8494"/>
      </w:tabs>
      <w:ind w:left="420"/>
      <w:jc w:val="left"/>
    </w:pPr>
    <w:rPr>
      <w:iCs/>
    </w:rPr>
  </w:style>
  <w:style w:type="paragraph" w:styleId="aff3">
    <w:name w:val="Plain Text"/>
    <w:basedOn w:val="ac"/>
    <w:link w:val="aff4"/>
    <w:qFormat/>
    <w:rPr>
      <w:rFonts w:ascii="Calibri" w:hAnsi="Courier New" w:cs="Courier New"/>
      <w:kern w:val="0"/>
      <w:sz w:val="20"/>
      <w:szCs w:val="21"/>
    </w:rPr>
  </w:style>
  <w:style w:type="paragraph" w:styleId="4">
    <w:name w:val="List Number 4"/>
    <w:basedOn w:val="ac"/>
    <w:qFormat/>
    <w:pPr>
      <w:numPr>
        <w:numId w:val="6"/>
      </w:numPr>
      <w:contextualSpacing/>
    </w:pPr>
  </w:style>
  <w:style w:type="paragraph" w:styleId="TOC8">
    <w:name w:val="toc 8"/>
    <w:basedOn w:val="ac"/>
    <w:next w:val="ac"/>
    <w:uiPriority w:val="39"/>
    <w:qFormat/>
    <w:pPr>
      <w:ind w:left="1470"/>
      <w:jc w:val="left"/>
    </w:pPr>
    <w:rPr>
      <w:szCs w:val="21"/>
    </w:rPr>
  </w:style>
  <w:style w:type="paragraph" w:styleId="aff5">
    <w:name w:val="Date"/>
    <w:basedOn w:val="ac"/>
    <w:next w:val="ac"/>
    <w:link w:val="aff6"/>
    <w:uiPriority w:val="99"/>
    <w:qFormat/>
    <w:pPr>
      <w:ind w:leftChars="2500" w:left="100"/>
    </w:pPr>
    <w:rPr>
      <w:kern w:val="0"/>
      <w:sz w:val="20"/>
      <w:szCs w:val="20"/>
    </w:rPr>
  </w:style>
  <w:style w:type="paragraph" w:styleId="25">
    <w:name w:val="Body Text Indent 2"/>
    <w:basedOn w:val="ac"/>
    <w:link w:val="26"/>
    <w:uiPriority w:val="99"/>
    <w:qFormat/>
    <w:pPr>
      <w:tabs>
        <w:tab w:val="left" w:pos="3346"/>
      </w:tabs>
      <w:ind w:firstLineChars="200" w:firstLine="477"/>
    </w:pPr>
    <w:rPr>
      <w:i/>
      <w:iCs/>
    </w:rPr>
  </w:style>
  <w:style w:type="paragraph" w:styleId="aff7">
    <w:name w:val="Balloon Text"/>
    <w:basedOn w:val="ac"/>
    <w:link w:val="aff8"/>
    <w:uiPriority w:val="99"/>
    <w:unhideWhenUsed/>
    <w:qFormat/>
    <w:pPr>
      <w:spacing w:line="360" w:lineRule="auto"/>
    </w:pPr>
    <w:rPr>
      <w:kern w:val="0"/>
      <w:sz w:val="18"/>
      <w:szCs w:val="18"/>
    </w:rPr>
  </w:style>
  <w:style w:type="paragraph" w:styleId="aff9">
    <w:name w:val="footer"/>
    <w:basedOn w:val="ac"/>
    <w:link w:val="aff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Body Text First Indent 2"/>
    <w:basedOn w:val="aff1"/>
    <w:link w:val="28"/>
    <w:uiPriority w:val="99"/>
    <w:qFormat/>
    <w:pPr>
      <w:tabs>
        <w:tab w:val="clear" w:pos="3346"/>
      </w:tabs>
      <w:spacing w:after="120"/>
      <w:ind w:leftChars="200" w:left="420" w:firstLine="420"/>
    </w:pPr>
    <w:rPr>
      <w:i w:val="0"/>
      <w:iCs w:val="0"/>
      <w:kern w:val="0"/>
      <w:sz w:val="28"/>
      <w:szCs w:val="20"/>
    </w:rPr>
  </w:style>
  <w:style w:type="paragraph" w:styleId="affb">
    <w:name w:val="header"/>
    <w:basedOn w:val="ac"/>
    <w:link w:val="aff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c"/>
    <w:next w:val="ac"/>
    <w:uiPriority w:val="39"/>
    <w:qFormat/>
    <w:pPr>
      <w:spacing w:before="120" w:after="120"/>
      <w:jc w:val="left"/>
    </w:pPr>
    <w:rPr>
      <w:b/>
      <w:bCs/>
      <w:caps/>
    </w:rPr>
  </w:style>
  <w:style w:type="paragraph" w:styleId="TOC4">
    <w:name w:val="toc 4"/>
    <w:basedOn w:val="ac"/>
    <w:next w:val="ac"/>
    <w:uiPriority w:val="39"/>
    <w:qFormat/>
    <w:pPr>
      <w:ind w:left="630"/>
      <w:jc w:val="left"/>
    </w:pPr>
    <w:rPr>
      <w:szCs w:val="21"/>
    </w:rPr>
  </w:style>
  <w:style w:type="paragraph" w:styleId="affd">
    <w:name w:val="Subtitle"/>
    <w:basedOn w:val="ac"/>
    <w:next w:val="ac"/>
    <w:link w:val="affe"/>
    <w:uiPriority w:val="11"/>
    <w:qFormat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afff">
    <w:name w:val="List"/>
    <w:basedOn w:val="ac"/>
    <w:qFormat/>
    <w:pPr>
      <w:ind w:left="200" w:hangingChars="200" w:hanging="200"/>
      <w:contextualSpacing/>
    </w:pPr>
  </w:style>
  <w:style w:type="paragraph" w:styleId="TOC6">
    <w:name w:val="toc 6"/>
    <w:basedOn w:val="ac"/>
    <w:next w:val="ac"/>
    <w:uiPriority w:val="39"/>
    <w:qFormat/>
    <w:pPr>
      <w:ind w:left="1050"/>
      <w:jc w:val="left"/>
    </w:pPr>
    <w:rPr>
      <w:szCs w:val="21"/>
    </w:rPr>
  </w:style>
  <w:style w:type="paragraph" w:styleId="51">
    <w:name w:val="List 5"/>
    <w:basedOn w:val="ac"/>
    <w:qFormat/>
    <w:pPr>
      <w:ind w:leftChars="800" w:left="100" w:hangingChars="200" w:hanging="200"/>
      <w:contextualSpacing/>
    </w:pPr>
  </w:style>
  <w:style w:type="paragraph" w:styleId="34">
    <w:name w:val="Body Text Indent 3"/>
    <w:basedOn w:val="ac"/>
    <w:qFormat/>
    <w:pPr>
      <w:ind w:firstLine="420"/>
    </w:pPr>
    <w:rPr>
      <w:i/>
      <w:iCs/>
      <w:sz w:val="18"/>
    </w:rPr>
  </w:style>
  <w:style w:type="paragraph" w:styleId="afff0">
    <w:name w:val="table of figures"/>
    <w:basedOn w:val="ac"/>
    <w:next w:val="ac"/>
    <w:uiPriority w:val="99"/>
    <w:unhideWhenUsed/>
    <w:qFormat/>
    <w:pPr>
      <w:spacing w:line="360" w:lineRule="auto"/>
      <w:ind w:leftChars="200" w:left="200" w:hangingChars="200" w:hanging="200"/>
    </w:pPr>
    <w:rPr>
      <w:sz w:val="24"/>
      <w:szCs w:val="20"/>
    </w:rPr>
  </w:style>
  <w:style w:type="paragraph" w:styleId="TOC2">
    <w:name w:val="toc 2"/>
    <w:basedOn w:val="ac"/>
    <w:next w:val="ac"/>
    <w:uiPriority w:val="39"/>
    <w:qFormat/>
    <w:pPr>
      <w:ind w:left="210"/>
      <w:jc w:val="left"/>
    </w:pPr>
    <w:rPr>
      <w:smallCaps/>
    </w:rPr>
  </w:style>
  <w:style w:type="paragraph" w:styleId="TOC9">
    <w:name w:val="toc 9"/>
    <w:basedOn w:val="ac"/>
    <w:next w:val="ac"/>
    <w:uiPriority w:val="39"/>
    <w:qFormat/>
    <w:pPr>
      <w:ind w:left="1680"/>
      <w:jc w:val="left"/>
    </w:pPr>
    <w:rPr>
      <w:szCs w:val="21"/>
    </w:rPr>
  </w:style>
  <w:style w:type="paragraph" w:styleId="43">
    <w:name w:val="List 4"/>
    <w:basedOn w:val="ac"/>
    <w:qFormat/>
    <w:pPr>
      <w:ind w:leftChars="600" w:left="100" w:hangingChars="200" w:hanging="200"/>
      <w:contextualSpacing/>
    </w:pPr>
  </w:style>
  <w:style w:type="paragraph" w:styleId="HTML">
    <w:name w:val="HTML Preformatted"/>
    <w:basedOn w:val="ac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60" w:lineRule="auto"/>
    </w:pPr>
    <w:rPr>
      <w:rFonts w:cs="宋体"/>
      <w:kern w:val="0"/>
      <w:sz w:val="24"/>
      <w:szCs w:val="20"/>
    </w:rPr>
  </w:style>
  <w:style w:type="paragraph" w:styleId="afff1">
    <w:name w:val="Normal (Web)"/>
    <w:basedOn w:val="ac"/>
    <w:link w:val="afff2"/>
    <w:qFormat/>
    <w:pPr>
      <w:adjustRightInd w:val="0"/>
      <w:spacing w:line="360" w:lineRule="auto"/>
      <w:textAlignment w:val="baseline"/>
    </w:pPr>
    <w:rPr>
      <w:kern w:val="0"/>
      <w:sz w:val="24"/>
      <w:szCs w:val="20"/>
    </w:rPr>
  </w:style>
  <w:style w:type="paragraph" w:styleId="afff3">
    <w:name w:val="Title"/>
    <w:basedOn w:val="ac"/>
    <w:link w:val="afff4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afff5">
    <w:name w:val="Strong"/>
    <w:uiPriority w:val="22"/>
    <w:qFormat/>
    <w:rPr>
      <w:b/>
      <w:bCs/>
    </w:rPr>
  </w:style>
  <w:style w:type="character" w:styleId="afff6">
    <w:name w:val="page number"/>
    <w:basedOn w:val="ad"/>
    <w:qFormat/>
  </w:style>
  <w:style w:type="character" w:styleId="afff7">
    <w:name w:val="FollowedHyperlink"/>
    <w:basedOn w:val="ad"/>
    <w:uiPriority w:val="99"/>
    <w:qFormat/>
    <w:rPr>
      <w:color w:val="338DE6"/>
      <w:u w:val="none"/>
    </w:rPr>
  </w:style>
  <w:style w:type="character" w:styleId="afff8">
    <w:name w:val="Emphasis"/>
    <w:uiPriority w:val="20"/>
    <w:qFormat/>
    <w:rPr>
      <w:i/>
      <w:iCs/>
    </w:rPr>
  </w:style>
  <w:style w:type="character" w:styleId="afff9">
    <w:name w:val="line number"/>
    <w:uiPriority w:val="99"/>
    <w:unhideWhenUsed/>
    <w:qFormat/>
  </w:style>
  <w:style w:type="character" w:styleId="HTML1">
    <w:name w:val="HTML Definition"/>
    <w:basedOn w:val="ad"/>
    <w:unhideWhenUsed/>
    <w:qFormat/>
  </w:style>
  <w:style w:type="character" w:styleId="HTML2">
    <w:name w:val="HTML Variable"/>
    <w:basedOn w:val="ad"/>
    <w:unhideWhenUsed/>
    <w:qFormat/>
  </w:style>
  <w:style w:type="character" w:styleId="afffa">
    <w:name w:val="Hyperlink"/>
    <w:basedOn w:val="ad"/>
    <w:uiPriority w:val="99"/>
    <w:qFormat/>
    <w:rPr>
      <w:color w:val="338DE6"/>
      <w:u w:val="none"/>
    </w:rPr>
  </w:style>
  <w:style w:type="character" w:styleId="HTML3">
    <w:name w:val="HTML Code"/>
    <w:basedOn w:val="ad"/>
    <w:unhideWhenUsed/>
    <w:qFormat/>
    <w:rPr>
      <w:rFonts w:ascii="monospace" w:eastAsia="monospace" w:hAnsi="monospace" w:cs="monospace" w:hint="default"/>
      <w:sz w:val="21"/>
      <w:szCs w:val="21"/>
    </w:rPr>
  </w:style>
  <w:style w:type="character" w:styleId="afffb">
    <w:name w:val="annotation reference"/>
    <w:uiPriority w:val="99"/>
    <w:unhideWhenUsed/>
    <w:qFormat/>
    <w:rPr>
      <w:sz w:val="21"/>
      <w:szCs w:val="21"/>
    </w:rPr>
  </w:style>
  <w:style w:type="character" w:styleId="HTML4">
    <w:name w:val="HTML Cite"/>
    <w:basedOn w:val="ad"/>
    <w:unhideWhenUsed/>
    <w:qFormat/>
  </w:style>
  <w:style w:type="character" w:styleId="HTML5">
    <w:name w:val="HTML Keyboard"/>
    <w:basedOn w:val="ad"/>
    <w:unhideWhenUsed/>
    <w:qFormat/>
    <w:rPr>
      <w:rFonts w:ascii="monospace" w:eastAsia="monospace" w:hAnsi="monospace" w:cs="monospace"/>
      <w:sz w:val="21"/>
      <w:szCs w:val="21"/>
    </w:rPr>
  </w:style>
  <w:style w:type="character" w:styleId="HTML6">
    <w:name w:val="HTML Sample"/>
    <w:basedOn w:val="ad"/>
    <w:qFormat/>
    <w:rPr>
      <w:rFonts w:ascii="monospace" w:eastAsia="monospace" w:hAnsi="monospace" w:cs="monospace" w:hint="default"/>
      <w:sz w:val="21"/>
      <w:szCs w:val="21"/>
    </w:rPr>
  </w:style>
  <w:style w:type="table" w:styleId="afffc">
    <w:name w:val="Table Grid"/>
    <w:basedOn w:val="ae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5">
    <w:name w:val="Table Web 3"/>
    <w:basedOn w:val="ae"/>
    <w:qFormat/>
    <w:pPr>
      <w:widowControl w:val="0"/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d">
    <w:name w:val="Table Professional"/>
    <w:basedOn w:val="ae"/>
    <w:qFormat/>
    <w:pPr>
      <w:widowControl w:val="0"/>
      <w:spacing w:line="360" w:lineRule="auto"/>
    </w:pPr>
    <w:rPr>
      <w:sz w:val="24"/>
      <w:szCs w:val="24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CCCCC"/>
      </w:tcPr>
    </w:tblStylePr>
  </w:style>
  <w:style w:type="table" w:styleId="-1">
    <w:name w:val="Light Shading Accent 1"/>
    <w:basedOn w:val="ae"/>
    <w:uiPriority w:val="60"/>
    <w:qFormat/>
    <w:rPr>
      <w:rFonts w:ascii="宋体" w:hAnsi="宋体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</w:style>
  <w:style w:type="table" w:styleId="-3">
    <w:name w:val="Light List Accent 3"/>
    <w:basedOn w:val="ae"/>
    <w:uiPriority w:val="61"/>
    <w:qFormat/>
    <w:rPr>
      <w:rFonts w:ascii="Calibri" w:hAnsi="Calibri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nil"/>
          <w:tl2br w:val="nil"/>
          <w:tr2bl w:val="nil"/>
        </w:tcBorders>
      </w:tcPr>
    </w:tblStylePr>
  </w:style>
  <w:style w:type="table" w:customStyle="1" w:styleId="-11">
    <w:name w:val="浅色底纹 - 强调文字颜色 11"/>
    <w:basedOn w:val="ae"/>
    <w:uiPriority w:val="60"/>
    <w:qFormat/>
    <w:rPr>
      <w:rFonts w:ascii="宋体" w:hAnsi="宋体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</w:style>
  <w:style w:type="paragraph" w:customStyle="1" w:styleId="afffe">
    <w:name w:val="方案正文"/>
    <w:basedOn w:val="ac"/>
    <w:link w:val="CharChar"/>
    <w:qFormat/>
    <w:pPr>
      <w:spacing w:line="440" w:lineRule="exact"/>
      <w:ind w:firstLine="561"/>
    </w:pPr>
    <w:rPr>
      <w:rFonts w:ascii="仿宋_GB2312" w:eastAsia="仿宋_GB2312" w:hAnsi="仿宋_GB2312" w:cs="宋体"/>
      <w:sz w:val="28"/>
      <w:szCs w:val="20"/>
    </w:rPr>
  </w:style>
  <w:style w:type="paragraph" w:customStyle="1" w:styleId="Normal0">
    <w:name w:val="Normal0"/>
    <w:qFormat/>
    <w:rPr>
      <w:rFonts w:eastAsiaTheme="minorEastAsia"/>
      <w:lang w:eastAsia="en-US"/>
    </w:rPr>
  </w:style>
  <w:style w:type="paragraph" w:customStyle="1" w:styleId="abstract">
    <w:name w:val="abstract"/>
    <w:basedOn w:val="ac"/>
    <w:next w:val="ac"/>
    <w:qFormat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customStyle="1" w:styleId="Title2">
    <w:name w:val="Title 2"/>
    <w:basedOn w:val="Normal0"/>
    <w:next w:val="afff3"/>
    <w:qFormat/>
    <w:pPr>
      <w:spacing w:before="120" w:after="120"/>
      <w:jc w:val="center"/>
    </w:pPr>
    <w:rPr>
      <w:rFonts w:ascii="Book Antiqua" w:hAnsi="Book Antiqua"/>
      <w:b/>
    </w:rPr>
  </w:style>
  <w:style w:type="paragraph" w:customStyle="1" w:styleId="affff">
    <w:name w:val="表格标题"/>
    <w:basedOn w:val="ac"/>
    <w:qFormat/>
    <w:pPr>
      <w:jc w:val="center"/>
    </w:pPr>
    <w:rPr>
      <w:rFonts w:ascii="黑体" w:eastAsia="黑体" w:hAnsi="黑体" w:cs="宋体"/>
      <w:kern w:val="0"/>
      <w:sz w:val="24"/>
      <w:szCs w:val="20"/>
    </w:rPr>
  </w:style>
  <w:style w:type="paragraph" w:customStyle="1" w:styleId="TOC10">
    <w:name w:val="TOC 标题1"/>
    <w:basedOn w:val="11"/>
    <w:next w:val="ac"/>
    <w:uiPriority w:val="39"/>
    <w:qFormat/>
    <w:pPr>
      <w:keepLines/>
      <w:widowControl/>
      <w:spacing w:beforeLines="0" w:afterLines="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character" w:customStyle="1" w:styleId="af7">
    <w:name w:val="正文文本 字符"/>
    <w:link w:val="af5"/>
    <w:uiPriority w:val="99"/>
    <w:qFormat/>
    <w:rPr>
      <w:rFonts w:eastAsia="宋体"/>
      <w:kern w:val="2"/>
      <w:sz w:val="18"/>
      <w:szCs w:val="24"/>
      <w:lang w:val="en-US" w:eastAsia="zh-CN" w:bidi="ar-SA"/>
    </w:rPr>
  </w:style>
  <w:style w:type="character" w:customStyle="1" w:styleId="CharChar">
    <w:name w:val="方案正文 Char Char"/>
    <w:link w:val="afffe"/>
    <w:qFormat/>
    <w:rPr>
      <w:rFonts w:ascii="仿宋_GB2312" w:eastAsia="仿宋_GB2312" w:hAnsi="仿宋_GB2312" w:cs="宋体"/>
      <w:kern w:val="2"/>
      <w:sz w:val="28"/>
      <w:lang w:val="en-US" w:eastAsia="zh-CN" w:bidi="ar-SA"/>
    </w:rPr>
  </w:style>
  <w:style w:type="character" w:customStyle="1" w:styleId="23">
    <w:name w:val="标题 2 字符"/>
    <w:link w:val="22"/>
    <w:qFormat/>
    <w:rPr>
      <w:rFonts w:ascii="Arial" w:eastAsia="宋体" w:hAnsi="Arial"/>
      <w:b/>
      <w:bCs/>
      <w:kern w:val="2"/>
      <w:sz w:val="28"/>
      <w:szCs w:val="32"/>
      <w:lang w:val="en-US" w:eastAsia="zh-CN" w:bidi="ar-SA"/>
    </w:rPr>
  </w:style>
  <w:style w:type="character" w:customStyle="1" w:styleId="33">
    <w:name w:val="标题 3 字符"/>
    <w:link w:val="32"/>
    <w:qFormat/>
    <w:rPr>
      <w:rFonts w:eastAsia="宋体"/>
      <w:b/>
      <w:bCs/>
      <w:kern w:val="2"/>
      <w:sz w:val="21"/>
      <w:szCs w:val="32"/>
      <w:lang w:val="en-US" w:eastAsia="zh-CN" w:bidi="ar-SA"/>
    </w:rPr>
  </w:style>
  <w:style w:type="character" w:customStyle="1" w:styleId="affc">
    <w:name w:val="页眉 字符"/>
    <w:link w:val="affb"/>
    <w:qFormat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42">
    <w:name w:val="标题 4 字符"/>
    <w:link w:val="41"/>
    <w:qFormat/>
    <w:rPr>
      <w:rFonts w:eastAsia="宋体"/>
      <w:b/>
      <w:bCs/>
      <w:kern w:val="2"/>
      <w:sz w:val="18"/>
      <w:szCs w:val="24"/>
      <w:lang w:val="en-US" w:eastAsia="zh-CN" w:bidi="ar-SA"/>
    </w:rPr>
  </w:style>
  <w:style w:type="paragraph" w:customStyle="1" w:styleId="Style1">
    <w:name w:val="_Style 1"/>
    <w:basedOn w:val="ac"/>
    <w:qFormat/>
    <w:pPr>
      <w:ind w:firstLineChars="200" w:firstLine="420"/>
    </w:pPr>
  </w:style>
  <w:style w:type="paragraph" w:customStyle="1" w:styleId="13">
    <w:name w:val="正文1"/>
    <w:basedOn w:val="ac"/>
    <w:link w:val="CharChar0"/>
    <w:qFormat/>
    <w:pPr>
      <w:spacing w:before="120" w:after="120" w:line="360" w:lineRule="auto"/>
      <w:ind w:firstLineChars="200" w:firstLine="200"/>
    </w:pPr>
    <w:rPr>
      <w:rFonts w:ascii="Arial" w:hAnsi="Arial"/>
      <w:sz w:val="24"/>
      <w:szCs w:val="22"/>
    </w:rPr>
  </w:style>
  <w:style w:type="paragraph" w:customStyle="1" w:styleId="Style4">
    <w:name w:val="_Style 4"/>
    <w:basedOn w:val="ac"/>
    <w:uiPriority w:val="34"/>
    <w:qFormat/>
    <w:pPr>
      <w:ind w:firstLineChars="200" w:firstLine="420"/>
    </w:pPr>
  </w:style>
  <w:style w:type="paragraph" w:customStyle="1" w:styleId="14">
    <w:name w:val="列出段落1"/>
    <w:basedOn w:val="ac"/>
    <w:link w:val="ListParagraphChar"/>
    <w:uiPriority w:val="34"/>
    <w:qFormat/>
    <w:pPr>
      <w:ind w:firstLine="420"/>
    </w:pPr>
    <w:rPr>
      <w:rFonts w:ascii="Calibri" w:hAnsi="Calibri"/>
      <w:szCs w:val="22"/>
    </w:rPr>
  </w:style>
  <w:style w:type="table" w:customStyle="1" w:styleId="1-51">
    <w:name w:val="网格表 1 浅色 - 强调文字颜色 51"/>
    <w:basedOn w:val="ae"/>
    <w:uiPriority w:val="46"/>
    <w:qFormat/>
    <w:tblPr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tyle3">
    <w:name w:val="_Style 3"/>
    <w:basedOn w:val="ac"/>
    <w:qFormat/>
    <w:pPr>
      <w:ind w:firstLineChars="200" w:firstLine="420"/>
    </w:pPr>
  </w:style>
  <w:style w:type="character" w:customStyle="1" w:styleId="tag1">
    <w:name w:val="tag1"/>
    <w:basedOn w:val="ad"/>
    <w:qFormat/>
    <w:rPr>
      <w:color w:val="000088"/>
    </w:rPr>
  </w:style>
  <w:style w:type="paragraph" w:customStyle="1" w:styleId="29">
    <w:name w:val="列出段落2"/>
    <w:basedOn w:val="ac"/>
    <w:link w:val="Char"/>
    <w:uiPriority w:val="34"/>
    <w:qFormat/>
    <w:pPr>
      <w:ind w:firstLineChars="200" w:firstLine="420"/>
    </w:pPr>
  </w:style>
  <w:style w:type="character" w:customStyle="1" w:styleId="aff2">
    <w:name w:val="正文文本缩进 字符"/>
    <w:basedOn w:val="ad"/>
    <w:link w:val="aff1"/>
    <w:uiPriority w:val="99"/>
    <w:qFormat/>
    <w:rPr>
      <w:i/>
      <w:iCs/>
      <w:kern w:val="2"/>
      <w:sz w:val="21"/>
      <w:szCs w:val="24"/>
    </w:rPr>
  </w:style>
  <w:style w:type="character" w:customStyle="1" w:styleId="Char">
    <w:name w:val="列出段落 Char"/>
    <w:link w:val="29"/>
    <w:qFormat/>
    <w:rPr>
      <w:kern w:val="2"/>
      <w:sz w:val="21"/>
      <w:szCs w:val="24"/>
    </w:rPr>
  </w:style>
  <w:style w:type="character" w:customStyle="1" w:styleId="2Char">
    <w:name w:val="正文（首行缩进2字符） Char"/>
    <w:link w:val="2a"/>
    <w:qFormat/>
    <w:rPr>
      <w:rFonts w:ascii="Arial" w:hAnsi="Arial"/>
      <w:sz w:val="24"/>
      <w:szCs w:val="28"/>
    </w:rPr>
  </w:style>
  <w:style w:type="paragraph" w:customStyle="1" w:styleId="2a">
    <w:name w:val="正文（首行缩进2字符）"/>
    <w:basedOn w:val="ac"/>
    <w:link w:val="2Char"/>
    <w:qFormat/>
    <w:pPr>
      <w:spacing w:line="360" w:lineRule="auto"/>
      <w:ind w:firstLineChars="192" w:firstLine="461"/>
    </w:pPr>
    <w:rPr>
      <w:rFonts w:ascii="Arial" w:hAnsi="Arial"/>
      <w:kern w:val="0"/>
      <w:sz w:val="24"/>
      <w:szCs w:val="28"/>
    </w:rPr>
  </w:style>
  <w:style w:type="character" w:customStyle="1" w:styleId="afff2">
    <w:name w:val="普通(网站) 字符"/>
    <w:link w:val="afff1"/>
    <w:uiPriority w:val="99"/>
    <w:qFormat/>
    <w:rPr>
      <w:sz w:val="24"/>
    </w:rPr>
  </w:style>
  <w:style w:type="paragraph" w:customStyle="1" w:styleId="img">
    <w:name w:val="img"/>
    <w:basedOn w:val="ac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0741515Char">
    <w:name w:val="样式 样式 四号 首行缩进:  0.74 厘米 行距: 1.5 倍行距 + 宋体 四号 行距: 1.5 倍行距 Char"/>
    <w:link w:val="0741515"/>
    <w:qFormat/>
    <w:rPr>
      <w:rFonts w:ascii="宋体" w:hAnsi="宋体" w:cs="宋体"/>
      <w:sz w:val="28"/>
    </w:rPr>
  </w:style>
  <w:style w:type="paragraph" w:customStyle="1" w:styleId="0741515">
    <w:name w:val="样式 样式 四号 首行缩进:  0.74 厘米 行距: 1.5 倍行距 + 宋体 四号 行距: 1.5 倍行距"/>
    <w:basedOn w:val="ac"/>
    <w:link w:val="0741515Char"/>
    <w:qFormat/>
    <w:pPr>
      <w:spacing w:line="360" w:lineRule="auto"/>
      <w:ind w:firstLineChars="200" w:firstLine="560"/>
    </w:pPr>
    <w:rPr>
      <w:rFonts w:ascii="宋体" w:hAnsi="宋体" w:cs="宋体"/>
      <w:kern w:val="0"/>
      <w:sz w:val="28"/>
      <w:szCs w:val="20"/>
    </w:rPr>
  </w:style>
  <w:style w:type="character" w:customStyle="1" w:styleId="Char1">
    <w:name w:val="列出段落 Char1"/>
    <w:uiPriority w:val="34"/>
    <w:qFormat/>
    <w:rPr>
      <w:sz w:val="24"/>
    </w:rPr>
  </w:style>
  <w:style w:type="paragraph" w:customStyle="1" w:styleId="affff0">
    <w:name w:val="@正文"/>
    <w:basedOn w:val="ac"/>
    <w:qFormat/>
    <w:pPr>
      <w:spacing w:line="360" w:lineRule="auto"/>
      <w:ind w:firstLineChars="200" w:firstLine="480"/>
      <w:jc w:val="left"/>
    </w:pPr>
    <w:rPr>
      <w:rFonts w:ascii="宋体" w:eastAsia="仿宋" w:hAnsi="宋体" w:cs="宋体"/>
      <w:sz w:val="28"/>
      <w:szCs w:val="20"/>
    </w:rPr>
  </w:style>
  <w:style w:type="character" w:customStyle="1" w:styleId="afb">
    <w:name w:val="题注 字符"/>
    <w:link w:val="afa"/>
    <w:qFormat/>
    <w:rPr>
      <w:rFonts w:ascii="Calibri Light" w:eastAsia="黑体" w:hAnsi="Calibri Light"/>
    </w:rPr>
  </w:style>
  <w:style w:type="character" w:customStyle="1" w:styleId="af9">
    <w:name w:val="正文缩进 字符"/>
    <w:link w:val="af8"/>
    <w:qFormat/>
    <w:rPr>
      <w:kern w:val="2"/>
      <w:sz w:val="21"/>
    </w:rPr>
  </w:style>
  <w:style w:type="character" w:customStyle="1" w:styleId="100">
    <w:name w:val="标题 10 字符"/>
    <w:link w:val="10"/>
    <w:qFormat/>
    <w:rPr>
      <w:rFonts w:eastAsiaTheme="minorEastAsia"/>
      <w:sz w:val="24"/>
    </w:rPr>
  </w:style>
  <w:style w:type="paragraph" w:customStyle="1" w:styleId="10">
    <w:name w:val="标题 10"/>
    <w:basedOn w:val="ac"/>
    <w:link w:val="100"/>
    <w:qFormat/>
    <w:pPr>
      <w:numPr>
        <w:ilvl w:val="8"/>
        <w:numId w:val="7"/>
      </w:numPr>
      <w:spacing w:line="360" w:lineRule="auto"/>
    </w:pPr>
    <w:rPr>
      <w:kern w:val="0"/>
      <w:sz w:val="24"/>
      <w:szCs w:val="20"/>
    </w:rPr>
  </w:style>
  <w:style w:type="character" w:customStyle="1" w:styleId="affe">
    <w:name w:val="副标题 字符"/>
    <w:link w:val="affd"/>
    <w:uiPriority w:val="11"/>
    <w:qFormat/>
    <w:rPr>
      <w:rFonts w:ascii="Calibri Light" w:hAnsi="Calibri Light"/>
      <w:b/>
      <w:bCs/>
      <w:kern w:val="28"/>
      <w:sz w:val="32"/>
      <w:szCs w:val="32"/>
    </w:rPr>
  </w:style>
  <w:style w:type="character" w:customStyle="1" w:styleId="Char2">
    <w:name w:val="标题 Char2"/>
    <w:uiPriority w:val="10"/>
    <w:qFormat/>
    <w:rPr>
      <w:rFonts w:ascii="Calibri Light" w:eastAsia="宋体" w:hAnsi="Calibri Light" w:cs="Times New Roman"/>
      <w:b/>
      <w:bCs/>
      <w:sz w:val="32"/>
      <w:szCs w:val="32"/>
    </w:rPr>
  </w:style>
  <w:style w:type="character" w:customStyle="1" w:styleId="Char10">
    <w:name w:val="正文文本缩进 Char1"/>
    <w:qFormat/>
    <w:rPr>
      <w:rFonts w:ascii="Calibri" w:hAnsi="Calibri" w:cs="黑体"/>
      <w:kern w:val="2"/>
      <w:sz w:val="21"/>
      <w:szCs w:val="22"/>
    </w:rPr>
  </w:style>
  <w:style w:type="character" w:customStyle="1" w:styleId="28">
    <w:name w:val="正文文本首行缩进 2 字符"/>
    <w:link w:val="27"/>
    <w:uiPriority w:val="99"/>
    <w:qFormat/>
    <w:rPr>
      <w:sz w:val="28"/>
    </w:rPr>
  </w:style>
  <w:style w:type="character" w:customStyle="1" w:styleId="Char0">
    <w:name w:val="段 Char"/>
    <w:link w:val="affff1"/>
    <w:qFormat/>
    <w:rPr>
      <w:rFonts w:ascii="宋体"/>
    </w:rPr>
  </w:style>
  <w:style w:type="paragraph" w:customStyle="1" w:styleId="affff1">
    <w:name w:val="段"/>
    <w:link w:val="Char0"/>
    <w:qFormat/>
    <w:pPr>
      <w:autoSpaceDE w:val="0"/>
      <w:autoSpaceDN w:val="0"/>
      <w:ind w:firstLineChars="200" w:firstLine="200"/>
      <w:jc w:val="both"/>
    </w:pPr>
    <w:rPr>
      <w:rFonts w:ascii="宋体" w:eastAsiaTheme="minorEastAsia"/>
    </w:rPr>
  </w:style>
  <w:style w:type="character" w:customStyle="1" w:styleId="90">
    <w:name w:val="标题 9 字符"/>
    <w:link w:val="9"/>
    <w:uiPriority w:val="9"/>
    <w:qFormat/>
    <w:rPr>
      <w:rFonts w:ascii="Arial" w:eastAsia="黑体" w:hAnsi="Arial"/>
      <w:kern w:val="2"/>
      <w:sz w:val="21"/>
      <w:szCs w:val="21"/>
    </w:rPr>
  </w:style>
  <w:style w:type="character" w:customStyle="1" w:styleId="QBChar">
    <w:name w:val="QB正文 Char"/>
    <w:link w:val="QB"/>
    <w:qFormat/>
    <w:rPr>
      <w:rFonts w:ascii="宋体"/>
    </w:rPr>
  </w:style>
  <w:style w:type="paragraph" w:customStyle="1" w:styleId="QB">
    <w:name w:val="QB正文"/>
    <w:basedOn w:val="ac"/>
    <w:link w:val="QBChar"/>
    <w:qFormat/>
    <w:pPr>
      <w:widowControl/>
      <w:tabs>
        <w:tab w:val="center" w:pos="4201"/>
        <w:tab w:val="right" w:leader="dot" w:pos="9298"/>
      </w:tabs>
      <w:autoSpaceDE w:val="0"/>
      <w:autoSpaceDN w:val="0"/>
      <w:ind w:firstLineChars="200" w:firstLine="200"/>
    </w:pPr>
    <w:rPr>
      <w:rFonts w:ascii="宋体"/>
      <w:kern w:val="0"/>
      <w:sz w:val="20"/>
      <w:szCs w:val="20"/>
    </w:rPr>
  </w:style>
  <w:style w:type="character" w:customStyle="1" w:styleId="affff2">
    <w:name w:val="正文文本_"/>
    <w:link w:val="61"/>
    <w:qFormat/>
    <w:rPr>
      <w:rFonts w:ascii="MingLiU" w:eastAsia="MingLiU" w:hAnsi="MingLiU" w:cs="MingLiU"/>
      <w:sz w:val="22"/>
      <w:shd w:val="clear" w:color="auto" w:fill="FFFFFF"/>
    </w:rPr>
  </w:style>
  <w:style w:type="paragraph" w:customStyle="1" w:styleId="61">
    <w:name w:val="正文文本6"/>
    <w:basedOn w:val="ac"/>
    <w:link w:val="affff2"/>
    <w:qFormat/>
    <w:pPr>
      <w:shd w:val="clear" w:color="auto" w:fill="FFFFFF"/>
      <w:spacing w:before="840" w:line="763" w:lineRule="exact"/>
      <w:ind w:hanging="640"/>
      <w:jc w:val="distribute"/>
    </w:pPr>
    <w:rPr>
      <w:rFonts w:ascii="MingLiU" w:eastAsia="MingLiU" w:hAnsi="MingLiU" w:cs="MingLiU"/>
      <w:kern w:val="0"/>
      <w:sz w:val="22"/>
      <w:szCs w:val="20"/>
    </w:rPr>
  </w:style>
  <w:style w:type="character" w:customStyle="1" w:styleId="Char11">
    <w:name w:val="正文文本 Char1"/>
    <w:uiPriority w:val="99"/>
    <w:qFormat/>
    <w:rPr>
      <w:rFonts w:ascii="MingLiU" w:eastAsia="MingLiU" w:cs="MingLiU"/>
      <w:spacing w:val="11"/>
      <w:szCs w:val="21"/>
    </w:rPr>
  </w:style>
  <w:style w:type="character" w:customStyle="1" w:styleId="Char3">
    <w:name w:val="★我的正文★ Char"/>
    <w:link w:val="affff3"/>
    <w:uiPriority w:val="99"/>
    <w:qFormat/>
    <w:locked/>
    <w:rPr>
      <w:sz w:val="24"/>
      <w:szCs w:val="24"/>
    </w:rPr>
  </w:style>
  <w:style w:type="paragraph" w:customStyle="1" w:styleId="affff3">
    <w:name w:val="★我的正文★"/>
    <w:basedOn w:val="ac"/>
    <w:link w:val="Char3"/>
    <w:uiPriority w:val="99"/>
    <w:qFormat/>
    <w:pPr>
      <w:spacing w:line="360" w:lineRule="auto"/>
      <w:ind w:firstLineChars="200" w:firstLine="480"/>
    </w:pPr>
    <w:rPr>
      <w:kern w:val="0"/>
      <w:sz w:val="24"/>
    </w:rPr>
  </w:style>
  <w:style w:type="character" w:customStyle="1" w:styleId="myCharChar">
    <w:name w:val="my正文 Char Char"/>
    <w:qFormat/>
    <w:rPr>
      <w:rFonts w:eastAsia="宋体"/>
      <w:sz w:val="24"/>
      <w:szCs w:val="24"/>
    </w:rPr>
  </w:style>
  <w:style w:type="character" w:customStyle="1" w:styleId="MSMincho">
    <w:name w:val="正文文本 + MS Mincho"/>
    <w:uiPriority w:val="99"/>
    <w:qFormat/>
    <w:rPr>
      <w:rFonts w:ascii="MS Mincho" w:eastAsia="MS Mincho" w:cs="MS Mincho"/>
      <w:spacing w:val="4"/>
      <w:sz w:val="22"/>
      <w:szCs w:val="22"/>
      <w:u w:val="none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Char4">
    <w:name w:val="题注 Char"/>
    <w:qFormat/>
    <w:rPr>
      <w:rFonts w:ascii="Arial" w:eastAsia="黑体" w:hAnsi="Arial" w:cs="Arial"/>
      <w:kern w:val="2"/>
    </w:rPr>
  </w:style>
  <w:style w:type="character" w:customStyle="1" w:styleId="af6">
    <w:name w:val="正文文本首行缩进 字符"/>
    <w:link w:val="af4"/>
    <w:uiPriority w:val="99"/>
    <w:qFormat/>
    <w:rPr>
      <w:sz w:val="28"/>
      <w:szCs w:val="24"/>
    </w:rPr>
  </w:style>
  <w:style w:type="character" w:customStyle="1" w:styleId="2Char1">
    <w:name w:val="正文首行缩进 2 Char1"/>
    <w:qFormat/>
    <w:rPr>
      <w:rFonts w:ascii="Calibri" w:hAnsi="Calibri" w:cs="黑体"/>
      <w:kern w:val="2"/>
      <w:sz w:val="21"/>
      <w:szCs w:val="22"/>
    </w:rPr>
  </w:style>
  <w:style w:type="character" w:customStyle="1" w:styleId="Char13">
    <w:name w:val="普通(网站) Char1"/>
    <w:qFormat/>
    <w:rPr>
      <w:rFonts w:ascii="Times New Roman" w:hAnsi="Times New Roman"/>
      <w:kern w:val="0"/>
      <w:sz w:val="24"/>
    </w:rPr>
  </w:style>
  <w:style w:type="character" w:customStyle="1" w:styleId="Char14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50">
    <w:name w:val="标题 5 字符"/>
    <w:link w:val="5"/>
    <w:qFormat/>
    <w:rPr>
      <w:rFonts w:eastAsiaTheme="minorEastAsia"/>
      <w:b/>
      <w:bCs/>
      <w:kern w:val="2"/>
      <w:sz w:val="28"/>
      <w:szCs w:val="28"/>
    </w:rPr>
  </w:style>
  <w:style w:type="character" w:customStyle="1" w:styleId="afd">
    <w:name w:val="文档结构图 字符"/>
    <w:link w:val="afc"/>
    <w:uiPriority w:val="99"/>
    <w:qFormat/>
    <w:rPr>
      <w:kern w:val="2"/>
      <w:sz w:val="21"/>
      <w:szCs w:val="24"/>
      <w:shd w:val="clear" w:color="auto" w:fill="000080"/>
    </w:rPr>
  </w:style>
  <w:style w:type="character" w:customStyle="1" w:styleId="Char15">
    <w:name w:val="纯文本 Char1"/>
    <w:qFormat/>
    <w:rPr>
      <w:rFonts w:ascii="宋体" w:eastAsia="宋体" w:hAnsi="Courier New" w:cs="Courier New"/>
      <w:szCs w:val="21"/>
    </w:rPr>
  </w:style>
  <w:style w:type="character" w:customStyle="1" w:styleId="70">
    <w:name w:val="标题 7 字符"/>
    <w:link w:val="7"/>
    <w:uiPriority w:val="9"/>
    <w:qFormat/>
    <w:rPr>
      <w:b/>
      <w:bCs/>
      <w:kern w:val="2"/>
      <w:sz w:val="24"/>
      <w:szCs w:val="24"/>
    </w:rPr>
  </w:style>
  <w:style w:type="character" w:customStyle="1" w:styleId="Char5">
    <w:name w:val="表格头文字 Char"/>
    <w:link w:val="affff4"/>
    <w:qFormat/>
    <w:rPr>
      <w:b/>
      <w:sz w:val="24"/>
    </w:rPr>
  </w:style>
  <w:style w:type="paragraph" w:customStyle="1" w:styleId="affff4">
    <w:name w:val="表格头文字"/>
    <w:basedOn w:val="ac"/>
    <w:link w:val="Char5"/>
    <w:qFormat/>
    <w:pPr>
      <w:spacing w:line="360" w:lineRule="auto"/>
    </w:pPr>
    <w:rPr>
      <w:b/>
      <w:kern w:val="0"/>
      <w:sz w:val="24"/>
      <w:szCs w:val="20"/>
    </w:rPr>
  </w:style>
  <w:style w:type="character" w:customStyle="1" w:styleId="Char6">
    <w:name w:val="批注文字 Char"/>
    <w:uiPriority w:val="99"/>
    <w:qFormat/>
    <w:rPr>
      <w:sz w:val="24"/>
    </w:rPr>
  </w:style>
  <w:style w:type="character" w:customStyle="1" w:styleId="Char7">
    <w:name w:val="图注 Char"/>
    <w:link w:val="affff5"/>
    <w:qFormat/>
    <w:rPr>
      <w:sz w:val="18"/>
    </w:rPr>
  </w:style>
  <w:style w:type="paragraph" w:customStyle="1" w:styleId="affff5">
    <w:name w:val="图注"/>
    <w:next w:val="ac"/>
    <w:link w:val="Char7"/>
    <w:qFormat/>
    <w:pPr>
      <w:jc w:val="center"/>
    </w:pPr>
    <w:rPr>
      <w:rFonts w:eastAsiaTheme="minorEastAsia"/>
      <w:sz w:val="18"/>
    </w:rPr>
  </w:style>
  <w:style w:type="character" w:customStyle="1" w:styleId="affff6">
    <w:name w:val="正文首行缩进 字符"/>
    <w:uiPriority w:val="99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Char8">
    <w:name w:val="表格(五号) Char"/>
    <w:link w:val="affff7"/>
    <w:qFormat/>
    <w:rPr>
      <w:rFonts w:ascii="Tahoma" w:hAnsi="Tahoma"/>
      <w:szCs w:val="28"/>
    </w:rPr>
  </w:style>
  <w:style w:type="paragraph" w:customStyle="1" w:styleId="affff7">
    <w:name w:val="表格(五号)"/>
    <w:basedOn w:val="ac"/>
    <w:link w:val="Char8"/>
    <w:qFormat/>
    <w:pPr>
      <w:adjustRightInd w:val="0"/>
      <w:snapToGrid w:val="0"/>
      <w:spacing w:before="60" w:after="60"/>
      <w:ind w:left="11"/>
      <w:jc w:val="center"/>
    </w:pPr>
    <w:rPr>
      <w:rFonts w:ascii="Tahoma" w:hAnsi="Tahoma"/>
      <w:kern w:val="0"/>
      <w:sz w:val="20"/>
      <w:szCs w:val="28"/>
    </w:rPr>
  </w:style>
  <w:style w:type="character" w:customStyle="1" w:styleId="font211">
    <w:name w:val="font211"/>
    <w:qFormat/>
    <w:rPr>
      <w:rFonts w:ascii="Times New Roman" w:hAnsi="Times New Roman" w:cs="Times New Roman" w:hint="default"/>
      <w:b/>
      <w:bCs/>
      <w:color w:val="FF0000"/>
      <w:sz w:val="22"/>
      <w:szCs w:val="22"/>
      <w:u w:val="none"/>
    </w:rPr>
  </w:style>
  <w:style w:type="character" w:customStyle="1" w:styleId="26">
    <w:name w:val="正文文本缩进 2 字符"/>
    <w:link w:val="25"/>
    <w:uiPriority w:val="99"/>
    <w:qFormat/>
    <w:rPr>
      <w:i/>
      <w:iCs/>
      <w:kern w:val="2"/>
      <w:sz w:val="21"/>
      <w:szCs w:val="24"/>
    </w:rPr>
  </w:style>
  <w:style w:type="character" w:customStyle="1" w:styleId="2Char0">
    <w:name w:val="正文2 Char"/>
    <w:link w:val="2b"/>
    <w:qFormat/>
    <w:locked/>
    <w:rPr>
      <w:rFonts w:ascii="Verdana" w:eastAsia="黑体" w:hAnsi="Verdana"/>
      <w:lang w:eastAsia="en-US"/>
    </w:rPr>
  </w:style>
  <w:style w:type="paragraph" w:customStyle="1" w:styleId="2b">
    <w:name w:val="正文2"/>
    <w:basedOn w:val="ac"/>
    <w:link w:val="2Char0"/>
    <w:qFormat/>
    <w:pPr>
      <w:spacing w:after="160" w:line="360" w:lineRule="auto"/>
    </w:pPr>
    <w:rPr>
      <w:rFonts w:ascii="Verdana" w:eastAsia="黑体" w:hAnsi="Verdana"/>
      <w:kern w:val="0"/>
      <w:sz w:val="20"/>
      <w:szCs w:val="20"/>
      <w:lang w:eastAsia="en-US"/>
    </w:rPr>
  </w:style>
  <w:style w:type="character" w:customStyle="1" w:styleId="Char9">
    <w:name w:val="表格 Char"/>
    <w:link w:val="affff8"/>
    <w:qFormat/>
    <w:rPr>
      <w:rFonts w:ascii="宋体" w:hAnsi="宋体" w:cs="仿宋_GB2312"/>
      <w:b/>
    </w:rPr>
  </w:style>
  <w:style w:type="paragraph" w:customStyle="1" w:styleId="affff8">
    <w:name w:val="表格"/>
    <w:basedOn w:val="ac"/>
    <w:link w:val="Char9"/>
    <w:qFormat/>
    <w:pPr>
      <w:spacing w:line="360" w:lineRule="auto"/>
      <w:jc w:val="center"/>
    </w:pPr>
    <w:rPr>
      <w:rFonts w:ascii="宋体" w:hAnsi="宋体" w:cs="仿宋_GB2312"/>
      <w:b/>
      <w:kern w:val="0"/>
      <w:sz w:val="20"/>
      <w:szCs w:val="20"/>
    </w:rPr>
  </w:style>
  <w:style w:type="character" w:customStyle="1" w:styleId="font201">
    <w:name w:val="font201"/>
    <w:qFormat/>
    <w:rPr>
      <w:rFonts w:ascii="Calibri" w:hAnsi="Calibri" w:hint="default"/>
      <w:color w:val="000000"/>
      <w:sz w:val="22"/>
      <w:szCs w:val="22"/>
      <w:u w:val="none"/>
    </w:rPr>
  </w:style>
  <w:style w:type="character" w:customStyle="1" w:styleId="affa">
    <w:name w:val="页脚 字符"/>
    <w:link w:val="aff9"/>
    <w:uiPriority w:val="99"/>
    <w:qFormat/>
    <w:rPr>
      <w:kern w:val="2"/>
      <w:sz w:val="18"/>
      <w:szCs w:val="18"/>
    </w:rPr>
  </w:style>
  <w:style w:type="character" w:customStyle="1" w:styleId="WLCharChar">
    <w:name w:val="WL正文 Char Char"/>
    <w:link w:val="WL"/>
    <w:qFormat/>
    <w:rPr>
      <w:rFonts w:ascii="仿宋_GB2312" w:eastAsia="仿宋_GB2312"/>
      <w:bCs/>
      <w:sz w:val="28"/>
      <w:szCs w:val="28"/>
    </w:rPr>
  </w:style>
  <w:style w:type="paragraph" w:customStyle="1" w:styleId="WL">
    <w:name w:val="WL正文"/>
    <w:basedOn w:val="ac"/>
    <w:link w:val="WLCharChar"/>
    <w:qFormat/>
    <w:pPr>
      <w:spacing w:line="360" w:lineRule="auto"/>
      <w:ind w:firstLine="560"/>
    </w:pPr>
    <w:rPr>
      <w:rFonts w:ascii="仿宋_GB2312" w:eastAsia="仿宋_GB2312"/>
      <w:bCs/>
      <w:kern w:val="0"/>
      <w:sz w:val="28"/>
      <w:szCs w:val="28"/>
    </w:rPr>
  </w:style>
  <w:style w:type="character" w:customStyle="1" w:styleId="Chara">
    <w:name w:val="一级重点 Char"/>
    <w:link w:val="aa"/>
    <w:qFormat/>
    <w:rPr>
      <w:rFonts w:eastAsiaTheme="minorEastAsia"/>
      <w:b/>
      <w:sz w:val="24"/>
    </w:rPr>
  </w:style>
  <w:style w:type="paragraph" w:customStyle="1" w:styleId="aa">
    <w:name w:val="一级重点"/>
    <w:basedOn w:val="ac"/>
    <w:link w:val="Chara"/>
    <w:qFormat/>
    <w:pPr>
      <w:numPr>
        <w:numId w:val="8"/>
      </w:numPr>
      <w:spacing w:line="360" w:lineRule="auto"/>
    </w:pPr>
    <w:rPr>
      <w:b/>
      <w:kern w:val="0"/>
      <w:sz w:val="24"/>
      <w:szCs w:val="20"/>
    </w:rPr>
  </w:style>
  <w:style w:type="character" w:customStyle="1" w:styleId="-1Char">
    <w:name w:val="彩色网格 - 强调文字颜色 1 Char"/>
    <w:link w:val="-110"/>
    <w:qFormat/>
    <w:rPr>
      <w:rFonts w:ascii="Cambria" w:hAnsi="Cambria"/>
      <w:i/>
      <w:iCs/>
      <w:sz w:val="22"/>
      <w:lang w:eastAsia="en-US" w:bidi="en-US"/>
    </w:rPr>
  </w:style>
  <w:style w:type="paragraph" w:customStyle="1" w:styleId="-110">
    <w:name w:val="彩色网格 - 强调文字颜色 11"/>
    <w:basedOn w:val="ac"/>
    <w:next w:val="ac"/>
    <w:link w:val="-1Char"/>
    <w:qFormat/>
    <w:pPr>
      <w:spacing w:after="200" w:line="252" w:lineRule="auto"/>
    </w:pPr>
    <w:rPr>
      <w:rFonts w:ascii="Cambria" w:hAnsi="Cambria"/>
      <w:i/>
      <w:iCs/>
      <w:kern w:val="0"/>
      <w:sz w:val="22"/>
      <w:szCs w:val="20"/>
      <w:lang w:eastAsia="en-US" w:bidi="en-US"/>
    </w:rPr>
  </w:style>
  <w:style w:type="character" w:customStyle="1" w:styleId="F5Char">
    <w:name w:val="F5 Char"/>
    <w:link w:val="F5"/>
    <w:qFormat/>
    <w:rPr>
      <w:rFonts w:ascii="华文中宋" w:eastAsia="华文中宋" w:hAnsi="华文中宋"/>
      <w:bCs/>
      <w:kern w:val="44"/>
      <w:sz w:val="24"/>
    </w:rPr>
  </w:style>
  <w:style w:type="paragraph" w:customStyle="1" w:styleId="F5">
    <w:name w:val="F5"/>
    <w:basedOn w:val="11"/>
    <w:next w:val="F"/>
    <w:link w:val="F5Char"/>
    <w:qFormat/>
    <w:pPr>
      <w:keepLines/>
      <w:spacing w:beforeLines="0" w:afterLines="0"/>
      <w:outlineLvl w:val="4"/>
    </w:pPr>
    <w:rPr>
      <w:rFonts w:ascii="华文中宋" w:eastAsia="华文中宋" w:hAnsi="华文中宋"/>
      <w:b w:val="0"/>
      <w:bCs/>
      <w:kern w:val="44"/>
      <w:sz w:val="24"/>
      <w:szCs w:val="20"/>
    </w:rPr>
  </w:style>
  <w:style w:type="paragraph" w:customStyle="1" w:styleId="F">
    <w:name w:val="F正文"/>
    <w:basedOn w:val="ac"/>
    <w:link w:val="FChar1"/>
    <w:qFormat/>
    <w:pPr>
      <w:spacing w:before="60" w:after="60" w:line="360" w:lineRule="auto"/>
      <w:jc w:val="left"/>
    </w:pPr>
    <w:rPr>
      <w:rFonts w:ascii="宋体" w:hAnsi="Microsoft Sans Serif"/>
      <w:bCs/>
      <w:kern w:val="0"/>
      <w:sz w:val="24"/>
    </w:rPr>
  </w:style>
  <w:style w:type="character" w:customStyle="1" w:styleId="Charb">
    <w:name w:val="缩进正文 Char"/>
    <w:link w:val="affff9"/>
    <w:qFormat/>
    <w:rPr>
      <w:rFonts w:ascii="Calibri" w:hAnsi="Calibri"/>
      <w:sz w:val="24"/>
    </w:rPr>
  </w:style>
  <w:style w:type="paragraph" w:customStyle="1" w:styleId="affff9">
    <w:name w:val="缩进正文"/>
    <w:basedOn w:val="ac"/>
    <w:link w:val="Charb"/>
    <w:qFormat/>
    <w:pPr>
      <w:adjustRightInd w:val="0"/>
      <w:spacing w:line="360" w:lineRule="auto"/>
    </w:pPr>
    <w:rPr>
      <w:rFonts w:ascii="Calibri" w:hAnsi="Calibri"/>
      <w:kern w:val="0"/>
      <w:sz w:val="24"/>
      <w:szCs w:val="20"/>
    </w:rPr>
  </w:style>
  <w:style w:type="character" w:customStyle="1" w:styleId="p11b1">
    <w:name w:val="p11b1"/>
    <w:qFormat/>
    <w:rPr>
      <w:color w:val="000000"/>
      <w:sz w:val="20"/>
      <w:u w:val="none"/>
    </w:rPr>
  </w:style>
  <w:style w:type="character" w:customStyle="1" w:styleId="HTML10">
    <w:name w:val="HTML 预设格式 字符1"/>
    <w:uiPriority w:val="99"/>
    <w:qFormat/>
    <w:rPr>
      <w:rFonts w:ascii="宋体" w:eastAsia="宋体" w:hAnsi="宋体" w:cs="宋体"/>
      <w:sz w:val="24"/>
      <w:szCs w:val="24"/>
    </w:rPr>
  </w:style>
  <w:style w:type="character" w:customStyle="1" w:styleId="0pt">
    <w:name w:val="正文文本 + 间距 0 pt"/>
    <w:uiPriority w:val="99"/>
    <w:qFormat/>
    <w:rPr>
      <w:rFonts w:ascii="MingLiU" w:eastAsia="MingLiU" w:cs="MingLiU"/>
      <w:spacing w:val="10"/>
      <w:sz w:val="21"/>
      <w:szCs w:val="21"/>
      <w:u w:val="none"/>
    </w:rPr>
  </w:style>
  <w:style w:type="character" w:customStyle="1" w:styleId="MMTopic4Char">
    <w:name w:val="MM Topic 4 Char"/>
    <w:link w:val="MMTopic4"/>
    <w:qFormat/>
    <w:rPr>
      <w:rFonts w:ascii="Calibri" w:eastAsia="仿宋" w:hAnsi="Calibri"/>
      <w:b/>
      <w:bCs/>
      <w:sz w:val="28"/>
      <w:szCs w:val="28"/>
    </w:rPr>
  </w:style>
  <w:style w:type="paragraph" w:customStyle="1" w:styleId="MMTopic4">
    <w:name w:val="MM Topic 4"/>
    <w:basedOn w:val="41"/>
    <w:link w:val="MMTopic4Char"/>
    <w:qFormat/>
    <w:pPr>
      <w:keepLines/>
      <w:spacing w:line="360" w:lineRule="auto"/>
      <w:ind w:left="1984" w:hanging="708"/>
    </w:pPr>
    <w:rPr>
      <w:rFonts w:ascii="Calibri" w:eastAsia="仿宋" w:hAnsi="Calibri"/>
      <w:kern w:val="0"/>
      <w:sz w:val="28"/>
      <w:szCs w:val="28"/>
    </w:rPr>
  </w:style>
  <w:style w:type="character" w:customStyle="1" w:styleId="NOVA3CharChar">
    <w:name w:val="NOVA 标题 3 Char Char"/>
    <w:qFormat/>
    <w:rPr>
      <w:rFonts w:ascii="黑体" w:eastAsia="黑体" w:hAnsi="Calibri" w:cs="Times New Roman"/>
      <w:bCs/>
      <w:sz w:val="28"/>
      <w:szCs w:val="28"/>
    </w:rPr>
  </w:style>
  <w:style w:type="character" w:customStyle="1" w:styleId="Charc">
    <w:name w:val="图片标题 Char"/>
    <w:link w:val="affffa"/>
    <w:qFormat/>
    <w:rPr>
      <w:rFonts w:ascii="Cambria" w:eastAsia="黑体" w:hAnsi="Cambria"/>
      <w:szCs w:val="28"/>
    </w:rPr>
  </w:style>
  <w:style w:type="paragraph" w:customStyle="1" w:styleId="affffa">
    <w:name w:val="图片标题"/>
    <w:basedOn w:val="ac"/>
    <w:link w:val="Charc"/>
    <w:qFormat/>
    <w:pPr>
      <w:adjustRightInd w:val="0"/>
      <w:snapToGrid w:val="0"/>
      <w:spacing w:beforeLines="50" w:afterLines="50" w:line="360" w:lineRule="auto"/>
      <w:ind w:firstLineChars="200" w:firstLine="200"/>
      <w:jc w:val="center"/>
    </w:pPr>
    <w:rPr>
      <w:rFonts w:ascii="Cambria" w:eastAsia="黑体" w:hAnsi="Cambria"/>
      <w:kern w:val="0"/>
      <w:sz w:val="20"/>
      <w:szCs w:val="28"/>
    </w:rPr>
  </w:style>
  <w:style w:type="character" w:customStyle="1" w:styleId="2c">
    <w:name w:val="@他2"/>
    <w:uiPriority w:val="99"/>
    <w:unhideWhenUsed/>
    <w:qFormat/>
    <w:rPr>
      <w:color w:val="2B579A"/>
      <w:shd w:val="clear" w:color="auto" w:fill="E6E6E6"/>
    </w:rPr>
  </w:style>
  <w:style w:type="character" w:customStyle="1" w:styleId="style61">
    <w:name w:val="style61"/>
    <w:qFormat/>
    <w:rPr>
      <w:sz w:val="20"/>
      <w:szCs w:val="20"/>
    </w:rPr>
  </w:style>
  <w:style w:type="character" w:customStyle="1" w:styleId="NOVAChar">
    <w:name w:val="NOVA 表格正文 Char"/>
    <w:qFormat/>
    <w:rPr>
      <w:rFonts w:ascii="Times New Roman" w:eastAsia="宋体" w:hAnsi="Times New Roman" w:cs="Times New Roman"/>
      <w:szCs w:val="21"/>
    </w:rPr>
  </w:style>
  <w:style w:type="character" w:customStyle="1" w:styleId="c-gap-right">
    <w:name w:val="c-gap-right"/>
    <w:basedOn w:val="ad"/>
    <w:qFormat/>
  </w:style>
  <w:style w:type="character" w:customStyle="1" w:styleId="15">
    <w:name w:val="不明显参考1"/>
    <w:uiPriority w:val="31"/>
    <w:qFormat/>
    <w:rPr>
      <w:smallCaps/>
      <w:color w:val="5A5A5A"/>
    </w:rPr>
  </w:style>
  <w:style w:type="character" w:customStyle="1" w:styleId="apple-converted-space">
    <w:name w:val="apple-converted-space"/>
    <w:qFormat/>
  </w:style>
  <w:style w:type="character" w:customStyle="1" w:styleId="Chard">
    <w:name w:val="文档正文 Char"/>
    <w:link w:val="a4"/>
    <w:qFormat/>
    <w:rPr>
      <w:rFonts w:eastAsiaTheme="minorEastAsia"/>
      <w:b/>
      <w:sz w:val="28"/>
      <w:szCs w:val="28"/>
    </w:rPr>
  </w:style>
  <w:style w:type="paragraph" w:customStyle="1" w:styleId="a4">
    <w:name w:val="文档正文"/>
    <w:basedOn w:val="ac"/>
    <w:link w:val="Chard"/>
    <w:qFormat/>
    <w:pPr>
      <w:numPr>
        <w:numId w:val="9"/>
      </w:numPr>
      <w:tabs>
        <w:tab w:val="left" w:pos="993"/>
      </w:tabs>
      <w:spacing w:line="360" w:lineRule="auto"/>
    </w:pPr>
    <w:rPr>
      <w:b/>
      <w:kern w:val="0"/>
      <w:sz w:val="28"/>
      <w:szCs w:val="28"/>
    </w:rPr>
  </w:style>
  <w:style w:type="character" w:customStyle="1" w:styleId="123Char">
    <w:name w:val="123 Char"/>
    <w:link w:val="123"/>
    <w:qFormat/>
    <w:rPr>
      <w:sz w:val="28"/>
    </w:rPr>
  </w:style>
  <w:style w:type="paragraph" w:customStyle="1" w:styleId="123">
    <w:name w:val="123"/>
    <w:basedOn w:val="ac"/>
    <w:link w:val="123Char"/>
    <w:qFormat/>
    <w:pPr>
      <w:tabs>
        <w:tab w:val="left" w:pos="558"/>
      </w:tabs>
      <w:spacing w:before="10" w:after="10" w:line="500" w:lineRule="atLeast"/>
      <w:ind w:left="558" w:firstLine="562"/>
    </w:pPr>
    <w:rPr>
      <w:kern w:val="0"/>
      <w:sz w:val="28"/>
      <w:szCs w:val="20"/>
    </w:rPr>
  </w:style>
  <w:style w:type="character" w:customStyle="1" w:styleId="12222Char">
    <w:name w:val="样式12222 Char"/>
    <w:link w:val="12222"/>
    <w:qFormat/>
    <w:rPr>
      <w:sz w:val="18"/>
      <w:szCs w:val="18"/>
    </w:rPr>
  </w:style>
  <w:style w:type="paragraph" w:customStyle="1" w:styleId="12222">
    <w:name w:val="样式12222"/>
    <w:basedOn w:val="affb"/>
    <w:link w:val="12222Char"/>
    <w:qFormat/>
    <w:pPr>
      <w:pBdr>
        <w:bottom w:val="none" w:sz="0" w:space="0" w:color="auto"/>
      </w:pBdr>
      <w:tabs>
        <w:tab w:val="clear" w:pos="4153"/>
        <w:tab w:val="clear" w:pos="8306"/>
      </w:tabs>
      <w:snapToGrid/>
      <w:jc w:val="both"/>
    </w:pPr>
    <w:rPr>
      <w:kern w:val="0"/>
    </w:rPr>
  </w:style>
  <w:style w:type="character" w:customStyle="1" w:styleId="Char16">
    <w:name w:val="文档结构图 Char1"/>
    <w:qFormat/>
    <w:rPr>
      <w:rFonts w:ascii="宋体" w:hAnsi="Calibri" w:cs="黑体"/>
      <w:kern w:val="2"/>
      <w:sz w:val="18"/>
      <w:szCs w:val="18"/>
    </w:rPr>
  </w:style>
  <w:style w:type="character" w:customStyle="1" w:styleId="WHFChar">
    <w:name w:val="WHF正文 Char"/>
    <w:link w:val="WHF"/>
    <w:qFormat/>
    <w:rPr>
      <w:rFonts w:cs="宋体"/>
      <w:sz w:val="28"/>
    </w:rPr>
  </w:style>
  <w:style w:type="paragraph" w:customStyle="1" w:styleId="WHF">
    <w:name w:val="WHF正文"/>
    <w:basedOn w:val="af4"/>
    <w:next w:val="Title2"/>
    <w:link w:val="WHFChar"/>
    <w:qFormat/>
    <w:pPr>
      <w:spacing w:afterLines="50" w:line="360" w:lineRule="auto"/>
      <w:ind w:firstLineChars="200" w:firstLine="560"/>
    </w:pPr>
    <w:rPr>
      <w:rFonts w:cs="宋体"/>
      <w:szCs w:val="20"/>
    </w:rPr>
  </w:style>
  <w:style w:type="character" w:customStyle="1" w:styleId="123CharChar">
    <w:name w:val="123 Char Char"/>
    <w:qFormat/>
    <w:rPr>
      <w:rFonts w:ascii="Times New Roman" w:eastAsia="宋体" w:hAnsi="Times New Roman" w:cs="Times New Roman"/>
      <w:sz w:val="28"/>
      <w:szCs w:val="20"/>
    </w:rPr>
  </w:style>
  <w:style w:type="character" w:customStyle="1" w:styleId="fontsize161">
    <w:name w:val="fontsize161"/>
    <w:qFormat/>
    <w:rPr>
      <w:sz w:val="24"/>
      <w:szCs w:val="24"/>
    </w:rPr>
  </w:style>
  <w:style w:type="character" w:customStyle="1" w:styleId="NOVA2CharChar">
    <w:name w:val="NOVA 标题 2 Char Char"/>
    <w:qFormat/>
    <w:rPr>
      <w:rFonts w:ascii="黑体" w:eastAsia="黑体" w:hAnsi="Cambria" w:cs="Times New Roman"/>
      <w:bCs/>
      <w:sz w:val="28"/>
      <w:szCs w:val="28"/>
    </w:rPr>
  </w:style>
  <w:style w:type="character" w:customStyle="1" w:styleId="ifenglogo">
    <w:name w:val="ifenglogo"/>
    <w:basedOn w:val="ad"/>
    <w:qFormat/>
  </w:style>
  <w:style w:type="character" w:customStyle="1" w:styleId="CharChar1">
    <w:name w:val="表格(五号) Char Char"/>
    <w:qFormat/>
    <w:rPr>
      <w:rFonts w:ascii="Tahoma" w:hAnsi="Tahoma"/>
      <w:szCs w:val="28"/>
    </w:rPr>
  </w:style>
  <w:style w:type="character" w:customStyle="1" w:styleId="1234Char">
    <w:name w:val="1234 Char"/>
    <w:link w:val="1234"/>
    <w:qFormat/>
    <w:rPr>
      <w:rFonts w:ascii="Calibri" w:hAnsi="Calibri"/>
      <w:sz w:val="28"/>
    </w:rPr>
  </w:style>
  <w:style w:type="paragraph" w:customStyle="1" w:styleId="1234">
    <w:name w:val="1234"/>
    <w:basedOn w:val="af8"/>
    <w:link w:val="1234Char"/>
    <w:qFormat/>
    <w:pPr>
      <w:snapToGrid w:val="0"/>
      <w:spacing w:before="10" w:after="10" w:line="500" w:lineRule="atLeast"/>
      <w:ind w:left="980" w:hanging="420"/>
    </w:pPr>
    <w:rPr>
      <w:rFonts w:ascii="Calibri" w:hAnsi="Calibri"/>
      <w:kern w:val="0"/>
      <w:sz w:val="28"/>
    </w:rPr>
  </w:style>
  <w:style w:type="character" w:customStyle="1" w:styleId="Char17">
    <w:name w:val="明显引用 Char1"/>
    <w:qFormat/>
    <w:rPr>
      <w:b/>
      <w:bCs/>
      <w:i/>
      <w:iCs/>
      <w:color w:val="4F81BD"/>
      <w:kern w:val="2"/>
      <w:sz w:val="21"/>
      <w:szCs w:val="22"/>
    </w:rPr>
  </w:style>
  <w:style w:type="character" w:customStyle="1" w:styleId="aff8">
    <w:name w:val="批注框文本 字符"/>
    <w:link w:val="aff7"/>
    <w:uiPriority w:val="99"/>
    <w:qFormat/>
    <w:rPr>
      <w:sz w:val="18"/>
      <w:szCs w:val="18"/>
    </w:rPr>
  </w:style>
  <w:style w:type="character" w:customStyle="1" w:styleId="CharChar0">
    <w:name w:val="正文 Char Char"/>
    <w:link w:val="13"/>
    <w:qFormat/>
    <w:rPr>
      <w:rFonts w:ascii="Arial" w:hAnsi="Arial"/>
      <w:kern w:val="2"/>
      <w:sz w:val="24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黑体" w:hAnsi="Arial"/>
      <w:kern w:val="2"/>
      <w:sz w:val="24"/>
      <w:szCs w:val="24"/>
    </w:rPr>
  </w:style>
  <w:style w:type="character" w:customStyle="1" w:styleId="aff0">
    <w:name w:val="称呼 字符"/>
    <w:link w:val="aff"/>
    <w:qFormat/>
    <w:rPr>
      <w:sz w:val="24"/>
    </w:rPr>
  </w:style>
  <w:style w:type="character" w:customStyle="1" w:styleId="Chare">
    <w:name w:val="工可正文 Char"/>
    <w:qFormat/>
    <w:rPr>
      <w:rFonts w:ascii="宋体" w:eastAsia="宋体" w:hAnsi="Courier New"/>
      <w:kern w:val="2"/>
      <w:sz w:val="28"/>
      <w:lang w:val="en-US" w:eastAsia="zh-CN"/>
    </w:rPr>
  </w:style>
  <w:style w:type="character" w:customStyle="1" w:styleId="074Char">
    <w:name w:val="标书正文:  0.74 厘米 Char"/>
    <w:link w:val="074"/>
    <w:qFormat/>
    <w:rPr>
      <w:rFonts w:cs="宋体"/>
      <w:sz w:val="24"/>
    </w:rPr>
  </w:style>
  <w:style w:type="paragraph" w:customStyle="1" w:styleId="074">
    <w:name w:val="标书正文:  0.74 厘米"/>
    <w:basedOn w:val="ac"/>
    <w:link w:val="074Char"/>
    <w:qFormat/>
    <w:pPr>
      <w:snapToGrid w:val="0"/>
      <w:spacing w:line="360" w:lineRule="auto"/>
      <w:ind w:firstLine="420"/>
    </w:pPr>
    <w:rPr>
      <w:rFonts w:cs="宋体"/>
      <w:kern w:val="0"/>
      <w:sz w:val="24"/>
      <w:szCs w:val="20"/>
    </w:rPr>
  </w:style>
  <w:style w:type="character" w:customStyle="1" w:styleId="NOVACharChar">
    <w:name w:val="NOVA 表格正文 Char Char"/>
    <w:link w:val="NOVA1"/>
    <w:qFormat/>
    <w:locked/>
  </w:style>
  <w:style w:type="paragraph" w:customStyle="1" w:styleId="NOVA1">
    <w:name w:val="NOVA 表格正文"/>
    <w:basedOn w:val="ac"/>
    <w:link w:val="NOVACharChar"/>
    <w:qFormat/>
    <w:rPr>
      <w:kern w:val="0"/>
      <w:sz w:val="20"/>
      <w:szCs w:val="20"/>
    </w:rPr>
  </w:style>
  <w:style w:type="character" w:customStyle="1" w:styleId="12">
    <w:name w:val="标题 1 字符"/>
    <w:link w:val="11"/>
    <w:qFormat/>
    <w:rPr>
      <w:b/>
      <w:kern w:val="2"/>
      <w:sz w:val="32"/>
      <w:szCs w:val="24"/>
    </w:rPr>
  </w:style>
  <w:style w:type="character" w:customStyle="1" w:styleId="Charf">
    <w:name w:val="无间隔 Char"/>
    <w:link w:val="16"/>
    <w:uiPriority w:val="1"/>
    <w:qFormat/>
    <w:rPr>
      <w:sz w:val="24"/>
    </w:rPr>
  </w:style>
  <w:style w:type="paragraph" w:customStyle="1" w:styleId="16">
    <w:name w:val="无间隔1"/>
    <w:basedOn w:val="ac"/>
    <w:link w:val="Charf"/>
    <w:uiPriority w:val="1"/>
    <w:qFormat/>
    <w:rPr>
      <w:kern w:val="0"/>
      <w:sz w:val="24"/>
      <w:szCs w:val="20"/>
    </w:rPr>
  </w:style>
  <w:style w:type="character" w:customStyle="1" w:styleId="NOVAChar0">
    <w:name w:val="NOVA 正文 Char"/>
    <w:link w:val="NOVA2"/>
    <w:qFormat/>
    <w:rPr>
      <w:sz w:val="24"/>
    </w:rPr>
  </w:style>
  <w:style w:type="paragraph" w:customStyle="1" w:styleId="NOVA2">
    <w:name w:val="NOVA 正文"/>
    <w:basedOn w:val="ac"/>
    <w:link w:val="NOVAChar0"/>
    <w:qFormat/>
    <w:pPr>
      <w:adjustRightInd w:val="0"/>
      <w:snapToGrid w:val="0"/>
      <w:spacing w:line="360" w:lineRule="auto"/>
      <w:ind w:firstLine="480"/>
    </w:pPr>
    <w:rPr>
      <w:kern w:val="0"/>
      <w:sz w:val="24"/>
      <w:szCs w:val="20"/>
    </w:rPr>
  </w:style>
  <w:style w:type="character" w:customStyle="1" w:styleId="Charf0">
    <w:name w:val="表格正文 Char"/>
    <w:link w:val="affffb"/>
    <w:qFormat/>
    <w:rPr>
      <w:rFonts w:ascii="Calibri" w:hAnsi="Calibri"/>
    </w:rPr>
  </w:style>
  <w:style w:type="paragraph" w:customStyle="1" w:styleId="affffb">
    <w:name w:val="表格正文"/>
    <w:link w:val="Charf0"/>
    <w:qFormat/>
    <w:pPr>
      <w:adjustRightInd w:val="0"/>
      <w:spacing w:beforeLines="50" w:line="300" w:lineRule="auto"/>
      <w:textAlignment w:val="baseline"/>
    </w:pPr>
    <w:rPr>
      <w:rFonts w:ascii="Calibri" w:eastAsiaTheme="minorEastAsia" w:hAnsi="Calibri"/>
    </w:rPr>
  </w:style>
  <w:style w:type="character" w:customStyle="1" w:styleId="Char18">
    <w:name w:val="引用 Char1"/>
    <w:qFormat/>
    <w:rPr>
      <w:i/>
      <w:iCs/>
      <w:color w:val="000000"/>
      <w:kern w:val="2"/>
      <w:sz w:val="21"/>
      <w:szCs w:val="22"/>
    </w:rPr>
  </w:style>
  <w:style w:type="character" w:customStyle="1" w:styleId="Charf1">
    <w:name w:val="正文 Char"/>
    <w:qFormat/>
    <w:rPr>
      <w:rFonts w:ascii="Calibri" w:hAnsi="Calibri"/>
      <w:kern w:val="2"/>
      <w:sz w:val="24"/>
      <w:szCs w:val="21"/>
    </w:rPr>
  </w:style>
  <w:style w:type="character" w:customStyle="1" w:styleId="CharChar2">
    <w:name w:val="报告正文文字 Char Char"/>
    <w:link w:val="affffc"/>
    <w:qFormat/>
    <w:rPr>
      <w:rFonts w:cs="宋体"/>
      <w:sz w:val="28"/>
    </w:rPr>
  </w:style>
  <w:style w:type="paragraph" w:customStyle="1" w:styleId="affffc">
    <w:name w:val="报告正文文字"/>
    <w:basedOn w:val="ac"/>
    <w:link w:val="CharChar2"/>
    <w:qFormat/>
    <w:pPr>
      <w:ind w:firstLine="560"/>
    </w:pPr>
    <w:rPr>
      <w:rFonts w:cs="宋体"/>
      <w:kern w:val="0"/>
      <w:sz w:val="28"/>
      <w:szCs w:val="20"/>
    </w:rPr>
  </w:style>
  <w:style w:type="character" w:customStyle="1" w:styleId="Char19">
    <w:name w:val="页眉 Char1"/>
    <w:uiPriority w:val="99"/>
    <w:qFormat/>
    <w:rPr>
      <w:sz w:val="18"/>
      <w:szCs w:val="18"/>
    </w:rPr>
  </w:style>
  <w:style w:type="character" w:customStyle="1" w:styleId="Charf2">
    <w:name w:val="三级分页标题 Char"/>
    <w:link w:val="ab"/>
    <w:uiPriority w:val="74"/>
    <w:qFormat/>
    <w:rPr>
      <w:rFonts w:ascii="Arial" w:eastAsia="黑体" w:hAnsi="Arial"/>
      <w:b/>
      <w:bCs/>
      <w:sz w:val="30"/>
      <w:szCs w:val="32"/>
    </w:rPr>
  </w:style>
  <w:style w:type="paragraph" w:customStyle="1" w:styleId="ab">
    <w:name w:val="三级分页标题"/>
    <w:basedOn w:val="32"/>
    <w:link w:val="Charf2"/>
    <w:uiPriority w:val="74"/>
    <w:qFormat/>
    <w:pPr>
      <w:pageBreakBefore/>
      <w:widowControl/>
      <w:numPr>
        <w:ilvl w:val="1"/>
        <w:numId w:val="7"/>
      </w:numPr>
      <w:spacing w:before="120" w:beforeAutospacing="0" w:after="156" w:afterAutospacing="0" w:line="360" w:lineRule="auto"/>
      <w:ind w:left="851" w:hanging="851"/>
    </w:pPr>
    <w:rPr>
      <w:rFonts w:ascii="Arial" w:eastAsia="黑体" w:hAnsi="Arial"/>
      <w:kern w:val="0"/>
      <w:sz w:val="30"/>
    </w:rPr>
  </w:style>
  <w:style w:type="character" w:customStyle="1" w:styleId="Char20">
    <w:name w:val="正文文本缩进 Char2"/>
    <w:uiPriority w:val="99"/>
    <w:qFormat/>
  </w:style>
  <w:style w:type="character" w:customStyle="1" w:styleId="wpkeywordlinkaffiliate">
    <w:name w:val="wp_keywordlink_affiliate"/>
    <w:qFormat/>
  </w:style>
  <w:style w:type="character" w:customStyle="1" w:styleId="ListParagraphChar">
    <w:name w:val="List Paragraph Char"/>
    <w:link w:val="14"/>
    <w:uiPriority w:val="34"/>
    <w:qFormat/>
    <w:locked/>
    <w:rPr>
      <w:rFonts w:ascii="Calibri" w:hAnsi="Calibri"/>
      <w:kern w:val="2"/>
      <w:sz w:val="21"/>
      <w:szCs w:val="22"/>
    </w:rPr>
  </w:style>
  <w:style w:type="character" w:customStyle="1" w:styleId="MSMincho4">
    <w:name w:val="正文文本 + MS Mincho4"/>
    <w:uiPriority w:val="99"/>
    <w:qFormat/>
    <w:rPr>
      <w:rFonts w:ascii="MS Mincho" w:eastAsia="MS Mincho" w:cs="MS Mincho"/>
      <w:spacing w:val="3"/>
      <w:sz w:val="22"/>
      <w:szCs w:val="22"/>
      <w:u w:val="none"/>
    </w:rPr>
  </w:style>
  <w:style w:type="character" w:customStyle="1" w:styleId="101">
    <w:name w:val="标题10 字符"/>
    <w:link w:val="102"/>
    <w:qFormat/>
    <w:rPr>
      <w:rFonts w:eastAsiaTheme="minorEastAsia"/>
      <w:sz w:val="24"/>
    </w:rPr>
  </w:style>
  <w:style w:type="paragraph" w:customStyle="1" w:styleId="102">
    <w:name w:val="标题10"/>
    <w:basedOn w:val="10"/>
    <w:link w:val="101"/>
    <w:qFormat/>
  </w:style>
  <w:style w:type="character" w:customStyle="1" w:styleId="Charf3">
    <w:name w:val="引用 Char"/>
    <w:link w:val="17"/>
    <w:uiPriority w:val="29"/>
    <w:qFormat/>
    <w:rPr>
      <w:i/>
      <w:iCs/>
      <w:color w:val="404040"/>
      <w:sz w:val="24"/>
    </w:rPr>
  </w:style>
  <w:style w:type="paragraph" w:customStyle="1" w:styleId="17">
    <w:name w:val="引用1"/>
    <w:basedOn w:val="ac"/>
    <w:next w:val="ac"/>
    <w:link w:val="Charf3"/>
    <w:uiPriority w:val="29"/>
    <w:qFormat/>
    <w:pPr>
      <w:spacing w:before="200" w:after="160" w:line="360" w:lineRule="auto"/>
      <w:ind w:left="864" w:right="864"/>
      <w:jc w:val="center"/>
    </w:pPr>
    <w:rPr>
      <w:i/>
      <w:iCs/>
      <w:color w:val="404040"/>
      <w:kern w:val="0"/>
      <w:sz w:val="24"/>
      <w:szCs w:val="20"/>
    </w:rPr>
  </w:style>
  <w:style w:type="character" w:customStyle="1" w:styleId="2CharChar">
    <w:name w:val="中等深浅网格 2 Char Char"/>
    <w:link w:val="210"/>
    <w:qFormat/>
  </w:style>
  <w:style w:type="paragraph" w:customStyle="1" w:styleId="210">
    <w:name w:val="中等深浅网格 21"/>
    <w:link w:val="2CharChar"/>
    <w:qFormat/>
    <w:pPr>
      <w:widowControl w:val="0"/>
      <w:jc w:val="both"/>
    </w:pPr>
    <w:rPr>
      <w:rFonts w:eastAsiaTheme="minorEastAsia"/>
    </w:rPr>
  </w:style>
  <w:style w:type="character" w:customStyle="1" w:styleId="afff4">
    <w:name w:val="标题 字符"/>
    <w:link w:val="afff3"/>
    <w:uiPriority w:val="10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Charf4">
    <w:name w:val="正文缩进 Char"/>
    <w:qFormat/>
    <w:rPr>
      <w:kern w:val="2"/>
      <w:sz w:val="21"/>
    </w:rPr>
  </w:style>
  <w:style w:type="character" w:customStyle="1" w:styleId="Charf5">
    <w:name w:val="图名 Char"/>
    <w:link w:val="affffd"/>
    <w:qFormat/>
    <w:rPr>
      <w:rFonts w:ascii="Calibri Light" w:eastAsia="黑体" w:hAnsi="Calibri Light"/>
      <w:sz w:val="28"/>
      <w:szCs w:val="24"/>
    </w:rPr>
  </w:style>
  <w:style w:type="paragraph" w:customStyle="1" w:styleId="affffd">
    <w:name w:val="图名"/>
    <w:basedOn w:val="afa"/>
    <w:link w:val="Charf5"/>
    <w:qFormat/>
    <w:pPr>
      <w:spacing w:line="240" w:lineRule="auto"/>
    </w:pPr>
    <w:rPr>
      <w:sz w:val="28"/>
      <w:szCs w:val="24"/>
    </w:rPr>
  </w:style>
  <w:style w:type="character" w:customStyle="1" w:styleId="myChar">
    <w:name w:val="my正文 Char"/>
    <w:link w:val="my"/>
    <w:qFormat/>
    <w:rPr>
      <w:sz w:val="28"/>
    </w:rPr>
  </w:style>
  <w:style w:type="paragraph" w:customStyle="1" w:styleId="my">
    <w:name w:val="my正文"/>
    <w:basedOn w:val="ac"/>
    <w:link w:val="myChar"/>
    <w:qFormat/>
    <w:pPr>
      <w:spacing w:beforeLines="50" w:afterLines="50" w:line="360" w:lineRule="auto"/>
    </w:pPr>
    <w:rPr>
      <w:kern w:val="0"/>
      <w:sz w:val="28"/>
      <w:szCs w:val="20"/>
    </w:rPr>
  </w:style>
  <w:style w:type="character" w:customStyle="1" w:styleId="Charf6">
    <w:name w:val="明显引用 Char"/>
    <w:link w:val="18"/>
    <w:uiPriority w:val="30"/>
    <w:qFormat/>
    <w:rPr>
      <w:i/>
      <w:iCs/>
      <w:color w:val="5B9BD5"/>
      <w:sz w:val="24"/>
    </w:rPr>
  </w:style>
  <w:style w:type="paragraph" w:customStyle="1" w:styleId="18">
    <w:name w:val="明显引用1"/>
    <w:basedOn w:val="ac"/>
    <w:next w:val="ac"/>
    <w:link w:val="Charf6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 w:line="360" w:lineRule="auto"/>
      <w:ind w:left="864" w:right="864"/>
      <w:jc w:val="center"/>
    </w:pPr>
    <w:rPr>
      <w:i/>
      <w:iCs/>
      <w:color w:val="5B9BD5"/>
      <w:kern w:val="0"/>
      <w:sz w:val="24"/>
      <w:szCs w:val="20"/>
    </w:rPr>
  </w:style>
  <w:style w:type="character" w:customStyle="1" w:styleId="NOVAChar1">
    <w:name w:val="NOVA 无序列表 Char"/>
    <w:link w:val="NOVA"/>
    <w:qFormat/>
    <w:rPr>
      <w:rFonts w:eastAsiaTheme="minorEastAsia"/>
      <w:sz w:val="24"/>
    </w:rPr>
  </w:style>
  <w:style w:type="paragraph" w:customStyle="1" w:styleId="NOVA">
    <w:name w:val="NOVA 无序列表"/>
    <w:basedOn w:val="ac"/>
    <w:link w:val="NOVAChar1"/>
    <w:qFormat/>
    <w:pPr>
      <w:numPr>
        <w:numId w:val="10"/>
      </w:numPr>
      <w:adjustRightInd w:val="0"/>
      <w:snapToGrid w:val="0"/>
      <w:spacing w:line="360" w:lineRule="auto"/>
    </w:pPr>
    <w:rPr>
      <w:kern w:val="0"/>
      <w:sz w:val="24"/>
      <w:szCs w:val="20"/>
    </w:rPr>
  </w:style>
  <w:style w:type="character" w:customStyle="1" w:styleId="CharChar3">
    <w:name w:val="各级标题 正文 + 快速样式 Char Char"/>
    <w:link w:val="affffe"/>
    <w:qFormat/>
    <w:rPr>
      <w:sz w:val="24"/>
    </w:rPr>
  </w:style>
  <w:style w:type="paragraph" w:customStyle="1" w:styleId="affffe">
    <w:name w:val="各级标题 正文 + 快速样式"/>
    <w:basedOn w:val="ac"/>
    <w:link w:val="CharChar3"/>
    <w:qFormat/>
    <w:pPr>
      <w:spacing w:before="120" w:after="120" w:line="360" w:lineRule="auto"/>
      <w:ind w:firstLine="482"/>
    </w:pPr>
    <w:rPr>
      <w:kern w:val="0"/>
      <w:sz w:val="24"/>
      <w:szCs w:val="20"/>
    </w:rPr>
  </w:style>
  <w:style w:type="character" w:customStyle="1" w:styleId="1234CharChar">
    <w:name w:val="1234 Char Char"/>
    <w:qFormat/>
    <w:rPr>
      <w:rFonts w:ascii="Calibri" w:eastAsia="宋体" w:hAnsi="Calibri" w:cs="Times New Roman"/>
      <w:sz w:val="28"/>
      <w:szCs w:val="20"/>
    </w:rPr>
  </w:style>
  <w:style w:type="character" w:customStyle="1" w:styleId="tytytytyChar">
    <w:name w:val="tytytyty Char"/>
    <w:link w:val="tytytyty"/>
    <w:qFormat/>
    <w:rPr>
      <w:sz w:val="24"/>
      <w:szCs w:val="24"/>
    </w:rPr>
  </w:style>
  <w:style w:type="paragraph" w:customStyle="1" w:styleId="tytytyty">
    <w:name w:val="tytytyty"/>
    <w:basedOn w:val="ac"/>
    <w:link w:val="tytytytyChar"/>
    <w:qFormat/>
    <w:pPr>
      <w:spacing w:line="360" w:lineRule="auto"/>
      <w:ind w:leftChars="171" w:left="359" w:firstLineChars="200" w:firstLine="480"/>
    </w:pPr>
    <w:rPr>
      <w:kern w:val="0"/>
      <w:sz w:val="24"/>
    </w:rPr>
  </w:style>
  <w:style w:type="character" w:customStyle="1" w:styleId="2Char2">
    <w:name w:val="样式2 Char"/>
    <w:link w:val="2d"/>
    <w:qFormat/>
    <w:rPr>
      <w:sz w:val="24"/>
    </w:rPr>
  </w:style>
  <w:style w:type="paragraph" w:customStyle="1" w:styleId="2d">
    <w:name w:val="样式2"/>
    <w:basedOn w:val="af8"/>
    <w:link w:val="2Char2"/>
    <w:qFormat/>
    <w:pPr>
      <w:snapToGrid w:val="0"/>
      <w:spacing w:before="10" w:after="10" w:line="500" w:lineRule="atLeast"/>
      <w:ind w:firstLine="200"/>
    </w:pPr>
    <w:rPr>
      <w:kern w:val="0"/>
      <w:sz w:val="24"/>
    </w:rPr>
  </w:style>
  <w:style w:type="character" w:customStyle="1" w:styleId="CharChar4">
    <w:name w:val="工可正文 Char Char"/>
    <w:link w:val="afffff"/>
    <w:qFormat/>
    <w:rPr>
      <w:rFonts w:hAnsi="Arial" w:cs="Arial"/>
      <w:sz w:val="28"/>
      <w:szCs w:val="28"/>
    </w:rPr>
  </w:style>
  <w:style w:type="paragraph" w:customStyle="1" w:styleId="afffff">
    <w:name w:val="工可正文"/>
    <w:basedOn w:val="ac"/>
    <w:link w:val="CharChar4"/>
    <w:qFormat/>
    <w:pPr>
      <w:adjustRightInd w:val="0"/>
      <w:ind w:firstLine="560"/>
    </w:pPr>
    <w:rPr>
      <w:rFonts w:hAnsi="Arial" w:cs="Arial"/>
      <w:kern w:val="0"/>
      <w:sz w:val="28"/>
      <w:szCs w:val="28"/>
    </w:rPr>
  </w:style>
  <w:style w:type="character" w:customStyle="1" w:styleId="NOVA3Char">
    <w:name w:val="NOVA 标题 3 Char"/>
    <w:link w:val="NOVA3"/>
    <w:qFormat/>
    <w:rPr>
      <w:rFonts w:ascii="黑体" w:eastAsia="黑体" w:hAnsi="Calibri"/>
      <w:bCs/>
      <w:sz w:val="28"/>
      <w:szCs w:val="28"/>
    </w:rPr>
  </w:style>
  <w:style w:type="paragraph" w:customStyle="1" w:styleId="NOVA3">
    <w:name w:val="NOVA 标题 3"/>
    <w:basedOn w:val="32"/>
    <w:link w:val="NOVA3Char"/>
    <w:qFormat/>
    <w:pPr>
      <w:numPr>
        <w:ilvl w:val="2"/>
        <w:numId w:val="11"/>
      </w:numPr>
      <w:spacing w:before="260" w:beforeAutospacing="0" w:after="156" w:afterAutospacing="0" w:line="416" w:lineRule="auto"/>
      <w:jc w:val="both"/>
    </w:pPr>
    <w:rPr>
      <w:rFonts w:ascii="黑体" w:eastAsia="黑体" w:hAnsi="Calibri"/>
      <w:b w:val="0"/>
      <w:kern w:val="0"/>
      <w:sz w:val="28"/>
      <w:szCs w:val="28"/>
    </w:rPr>
  </w:style>
  <w:style w:type="character" w:customStyle="1" w:styleId="074Char0">
    <w:name w:val="样式 五号 首行缩进:  0.74 厘米 Char"/>
    <w:link w:val="0740"/>
    <w:qFormat/>
    <w:rPr>
      <w:rFonts w:cs="宋体"/>
    </w:rPr>
  </w:style>
  <w:style w:type="paragraph" w:customStyle="1" w:styleId="0740">
    <w:name w:val="样式 五号 首行缩进:  0.74 厘米"/>
    <w:basedOn w:val="ac"/>
    <w:link w:val="074Char0"/>
    <w:qFormat/>
    <w:pPr>
      <w:spacing w:line="360" w:lineRule="auto"/>
      <w:ind w:firstLine="420"/>
    </w:pPr>
    <w:rPr>
      <w:rFonts w:cs="宋体"/>
      <w:kern w:val="0"/>
      <w:sz w:val="20"/>
      <w:szCs w:val="20"/>
    </w:rPr>
  </w:style>
  <w:style w:type="character" w:customStyle="1" w:styleId="af2">
    <w:name w:val="批注主题 字符"/>
    <w:link w:val="af0"/>
    <w:qFormat/>
    <w:rPr>
      <w:b/>
      <w:bCs/>
      <w:sz w:val="24"/>
    </w:rPr>
  </w:style>
  <w:style w:type="character" w:customStyle="1" w:styleId="CharChar5">
    <w:name w:val="付立正文 Char Char"/>
    <w:link w:val="afffff0"/>
    <w:qFormat/>
    <w:rPr>
      <w:rFonts w:eastAsia="华文中宋"/>
      <w:sz w:val="24"/>
    </w:rPr>
  </w:style>
  <w:style w:type="paragraph" w:customStyle="1" w:styleId="afffff0">
    <w:name w:val="付立正文"/>
    <w:basedOn w:val="ac"/>
    <w:link w:val="CharChar5"/>
    <w:qFormat/>
    <w:pPr>
      <w:ind w:firstLine="480"/>
    </w:pPr>
    <w:rPr>
      <w:rFonts w:eastAsia="华文中宋"/>
      <w:kern w:val="0"/>
      <w:sz w:val="24"/>
      <w:szCs w:val="20"/>
    </w:rPr>
  </w:style>
  <w:style w:type="character" w:customStyle="1" w:styleId="FChar1">
    <w:name w:val="F正文 Char1"/>
    <w:link w:val="F"/>
    <w:qFormat/>
    <w:rPr>
      <w:rFonts w:ascii="宋体" w:hAnsi="Microsoft Sans Serif"/>
      <w:bCs/>
      <w:sz w:val="24"/>
      <w:szCs w:val="24"/>
    </w:rPr>
  </w:style>
  <w:style w:type="character" w:customStyle="1" w:styleId="NOVAChar2">
    <w:name w:val="NOVA 有序列表 Char"/>
    <w:link w:val="NOVA0"/>
    <w:qFormat/>
    <w:rPr>
      <w:rFonts w:eastAsiaTheme="minorEastAsia"/>
      <w:sz w:val="24"/>
    </w:rPr>
  </w:style>
  <w:style w:type="paragraph" w:customStyle="1" w:styleId="NOVA0">
    <w:name w:val="NOVA 有序列表"/>
    <w:basedOn w:val="NOVA2"/>
    <w:link w:val="NOVAChar2"/>
    <w:qFormat/>
    <w:pPr>
      <w:numPr>
        <w:numId w:val="12"/>
      </w:numPr>
      <w:ind w:firstLine="0"/>
    </w:pPr>
  </w:style>
  <w:style w:type="character" w:customStyle="1" w:styleId="Cambria">
    <w:name w:val="样式 Cambria 小五"/>
    <w:qFormat/>
    <w:rPr>
      <w:rFonts w:ascii="Times New Roman" w:eastAsia="宋体" w:hAnsi="Times New Roman"/>
      <w:sz w:val="18"/>
    </w:rPr>
  </w:style>
  <w:style w:type="character" w:customStyle="1" w:styleId="Char1a">
    <w:name w:val="正文缩进 Char1"/>
    <w:qFormat/>
    <w:rPr>
      <w:rFonts w:ascii="Arial" w:hAnsi="Arial"/>
      <w:kern w:val="2"/>
      <w:sz w:val="24"/>
      <w:szCs w:val="24"/>
    </w:rPr>
  </w:style>
  <w:style w:type="character" w:customStyle="1" w:styleId="sh14">
    <w:name w:val="sh14"/>
    <w:qFormat/>
  </w:style>
  <w:style w:type="character" w:customStyle="1" w:styleId="NOVACharChar0">
    <w:name w:val="NOVA 正文 Char Char"/>
    <w:qFormat/>
    <w:locked/>
    <w:rPr>
      <w:sz w:val="24"/>
    </w:rPr>
  </w:style>
  <w:style w:type="character" w:customStyle="1" w:styleId="19">
    <w:name w:val="纯文本 字符1"/>
    <w:qFormat/>
    <w:rPr>
      <w:rFonts w:ascii="宋体" w:hAnsi="Courier New"/>
      <w:kern w:val="2"/>
      <w:sz w:val="21"/>
    </w:rPr>
  </w:style>
  <w:style w:type="character" w:customStyle="1" w:styleId="CharChar6">
    <w:name w:val="表格文字 Char Char"/>
    <w:link w:val="afffff1"/>
    <w:qFormat/>
  </w:style>
  <w:style w:type="paragraph" w:customStyle="1" w:styleId="afffff1">
    <w:name w:val="表格文字"/>
    <w:basedOn w:val="ac"/>
    <w:link w:val="CharChar6"/>
    <w:qFormat/>
    <w:pPr>
      <w:spacing w:beforeLines="15" w:afterLines="15" w:line="360" w:lineRule="auto"/>
    </w:pPr>
    <w:rPr>
      <w:kern w:val="0"/>
      <w:sz w:val="20"/>
      <w:szCs w:val="20"/>
    </w:rPr>
  </w:style>
  <w:style w:type="character" w:customStyle="1" w:styleId="Charf7">
    <w:name w:val="图片居中 Char"/>
    <w:link w:val="afffff2"/>
    <w:qFormat/>
    <w:rPr>
      <w:rFonts w:ascii="Arial" w:hAnsi="Arial"/>
      <w:sz w:val="24"/>
    </w:rPr>
  </w:style>
  <w:style w:type="paragraph" w:customStyle="1" w:styleId="afffff2">
    <w:name w:val="图片居中"/>
    <w:basedOn w:val="ac"/>
    <w:link w:val="Charf7"/>
    <w:qFormat/>
    <w:pPr>
      <w:spacing w:line="360" w:lineRule="auto"/>
      <w:jc w:val="center"/>
    </w:pPr>
    <w:rPr>
      <w:rFonts w:ascii="Arial" w:hAnsi="Arial"/>
      <w:kern w:val="0"/>
      <w:sz w:val="24"/>
      <w:szCs w:val="20"/>
    </w:rPr>
  </w:style>
  <w:style w:type="character" w:customStyle="1" w:styleId="tpccontent1">
    <w:name w:val="tpc_content1"/>
    <w:qFormat/>
  </w:style>
  <w:style w:type="character" w:customStyle="1" w:styleId="1a">
    <w:name w:val="@他1"/>
    <w:uiPriority w:val="99"/>
    <w:unhideWhenUsed/>
    <w:qFormat/>
    <w:rPr>
      <w:color w:val="2B579A"/>
      <w:shd w:val="clear" w:color="auto" w:fill="E6E6E6"/>
    </w:rPr>
  </w:style>
  <w:style w:type="character" w:customStyle="1" w:styleId="1b">
    <w:name w:val="不明显强调1"/>
    <w:uiPriority w:val="19"/>
    <w:qFormat/>
    <w:rPr>
      <w:i/>
      <w:iCs/>
      <w:color w:val="404040"/>
    </w:rPr>
  </w:style>
  <w:style w:type="character" w:customStyle="1" w:styleId="description">
    <w:name w:val="description"/>
    <w:qFormat/>
  </w:style>
  <w:style w:type="character" w:customStyle="1" w:styleId="12222CharChar">
    <w:name w:val="样式12222 Char Char"/>
    <w:qFormat/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0-Char">
    <w:name w:val="0-正文 Char"/>
    <w:link w:val="0-"/>
    <w:qFormat/>
    <w:rPr>
      <w:rFonts w:ascii="汉仪仿宋简" w:eastAsia="仿宋" w:hAnsi="仿宋"/>
      <w:sz w:val="24"/>
      <w:szCs w:val="28"/>
    </w:rPr>
  </w:style>
  <w:style w:type="paragraph" w:customStyle="1" w:styleId="0-">
    <w:name w:val="0-正文"/>
    <w:basedOn w:val="ac"/>
    <w:link w:val="0-Char"/>
    <w:qFormat/>
    <w:pPr>
      <w:spacing w:line="360" w:lineRule="auto"/>
      <w:ind w:firstLineChars="200" w:firstLine="420"/>
    </w:pPr>
    <w:rPr>
      <w:rFonts w:ascii="汉仪仿宋简" w:eastAsia="仿宋" w:hAnsi="仿宋"/>
      <w:kern w:val="0"/>
      <w:sz w:val="24"/>
      <w:szCs w:val="28"/>
    </w:rPr>
  </w:style>
  <w:style w:type="character" w:customStyle="1" w:styleId="1c">
    <w:name w:val="明显强调1"/>
    <w:uiPriority w:val="21"/>
    <w:qFormat/>
    <w:rPr>
      <w:i/>
      <w:iCs/>
      <w:color w:val="5B9BD5"/>
    </w:rPr>
  </w:style>
  <w:style w:type="character" w:customStyle="1" w:styleId="aff4">
    <w:name w:val="纯文本 字符"/>
    <w:link w:val="aff3"/>
    <w:qFormat/>
    <w:rPr>
      <w:rFonts w:ascii="Calibri" w:hAnsi="Courier New" w:cs="Courier New"/>
      <w:szCs w:val="21"/>
    </w:rPr>
  </w:style>
  <w:style w:type="character" w:customStyle="1" w:styleId="Char1b">
    <w:name w:val="批注文字 Char1"/>
    <w:uiPriority w:val="99"/>
    <w:qFormat/>
  </w:style>
  <w:style w:type="character" w:customStyle="1" w:styleId="Charf8">
    <w:name w:val="正文 首行缩进 Char"/>
    <w:link w:val="afffff3"/>
    <w:qFormat/>
    <w:rPr>
      <w:sz w:val="24"/>
    </w:rPr>
  </w:style>
  <w:style w:type="paragraph" w:customStyle="1" w:styleId="afffff3">
    <w:name w:val="正文 首行缩进"/>
    <w:basedOn w:val="ac"/>
    <w:link w:val="Charf8"/>
    <w:qFormat/>
    <w:pPr>
      <w:snapToGrid w:val="0"/>
      <w:spacing w:line="360" w:lineRule="auto"/>
      <w:ind w:firstLine="480"/>
    </w:pPr>
    <w:rPr>
      <w:kern w:val="0"/>
      <w:sz w:val="24"/>
      <w:szCs w:val="20"/>
    </w:rPr>
  </w:style>
  <w:style w:type="character" w:customStyle="1" w:styleId="wpkeywordlink">
    <w:name w:val="wp_keywordlink"/>
    <w:qFormat/>
  </w:style>
  <w:style w:type="character" w:customStyle="1" w:styleId="110">
    <w:name w:val="@他11"/>
    <w:uiPriority w:val="99"/>
    <w:unhideWhenUsed/>
    <w:qFormat/>
    <w:rPr>
      <w:color w:val="2B579A"/>
      <w:shd w:val="clear" w:color="auto" w:fill="E6E6E6"/>
    </w:rPr>
  </w:style>
  <w:style w:type="character" w:customStyle="1" w:styleId="1d">
    <w:name w:val="明显参考1"/>
    <w:uiPriority w:val="32"/>
    <w:qFormat/>
    <w:rPr>
      <w:b/>
      <w:bCs/>
      <w:smallCaps/>
      <w:color w:val="5B9BD5"/>
      <w:spacing w:val="5"/>
    </w:rPr>
  </w:style>
  <w:style w:type="character" w:customStyle="1" w:styleId="2115CharChar">
    <w:name w:val="样式 首行缩进:  2 字符 行距: 多倍行距 1.15 字行 Char Char"/>
    <w:link w:val="2115"/>
    <w:qFormat/>
    <w:rPr>
      <w:rFonts w:cs="宋体"/>
    </w:rPr>
  </w:style>
  <w:style w:type="paragraph" w:customStyle="1" w:styleId="2115">
    <w:name w:val="样式 首行缩进:  2 字符 行距: 多倍行距 1.15 字行"/>
    <w:basedOn w:val="ac"/>
    <w:link w:val="2115CharChar"/>
    <w:qFormat/>
    <w:pPr>
      <w:ind w:firstLine="480"/>
    </w:pPr>
    <w:rPr>
      <w:rFonts w:cs="宋体"/>
      <w:kern w:val="0"/>
      <w:sz w:val="20"/>
      <w:szCs w:val="20"/>
    </w:rPr>
  </w:style>
  <w:style w:type="character" w:customStyle="1" w:styleId="MSMincho8">
    <w:name w:val="正文文本 + MS Mincho8"/>
    <w:uiPriority w:val="99"/>
    <w:qFormat/>
    <w:rPr>
      <w:rFonts w:ascii="MS Mincho" w:eastAsia="MS Mincho" w:cs="MS Mincho"/>
      <w:spacing w:val="5"/>
      <w:sz w:val="22"/>
      <w:szCs w:val="22"/>
      <w:u w:val="none"/>
    </w:rPr>
  </w:style>
  <w:style w:type="character" w:customStyle="1" w:styleId="CharChar7">
    <w:name w:val="正文（绿盟科技） Char Char"/>
    <w:link w:val="afffff4"/>
    <w:qFormat/>
    <w:rPr>
      <w:rFonts w:ascii="Arial" w:hAnsi="Arial"/>
      <w:szCs w:val="21"/>
    </w:rPr>
  </w:style>
  <w:style w:type="paragraph" w:customStyle="1" w:styleId="afffff4">
    <w:name w:val="正文（绿盟科技）"/>
    <w:link w:val="CharChar7"/>
    <w:qFormat/>
    <w:pPr>
      <w:spacing w:line="300" w:lineRule="auto"/>
    </w:pPr>
    <w:rPr>
      <w:rFonts w:ascii="Arial" w:eastAsiaTheme="minorEastAsia" w:hAnsi="Arial"/>
      <w:szCs w:val="21"/>
    </w:rPr>
  </w:style>
  <w:style w:type="character" w:customStyle="1" w:styleId="Char1c">
    <w:name w:val="批注主题 Char1"/>
    <w:qFormat/>
    <w:rPr>
      <w:rFonts w:ascii="Calibri" w:hAnsi="Calibri" w:cs="黑体"/>
      <w:b/>
      <w:bCs/>
      <w:kern w:val="2"/>
      <w:sz w:val="21"/>
      <w:szCs w:val="22"/>
    </w:rPr>
  </w:style>
  <w:style w:type="character" w:customStyle="1" w:styleId="headline-content">
    <w:name w:val="headline-content"/>
    <w:qFormat/>
  </w:style>
  <w:style w:type="character" w:customStyle="1" w:styleId="Char21">
    <w:name w:val="副标题 Char2"/>
    <w:uiPriority w:val="11"/>
    <w:qFormat/>
    <w:rPr>
      <w:rFonts w:ascii="Calibri Light" w:eastAsia="宋体" w:hAnsi="Calibri Light" w:cs="Times New Roman"/>
      <w:b/>
      <w:bCs/>
      <w:kern w:val="28"/>
      <w:sz w:val="32"/>
      <w:szCs w:val="32"/>
    </w:rPr>
  </w:style>
  <w:style w:type="character" w:customStyle="1" w:styleId="ItemListChar">
    <w:name w:val="Item List Char"/>
    <w:link w:val="ItemList"/>
    <w:qFormat/>
    <w:rPr>
      <w:rFonts w:cs="Arial"/>
    </w:rPr>
  </w:style>
  <w:style w:type="paragraph" w:customStyle="1" w:styleId="ItemList">
    <w:name w:val="Item List"/>
    <w:link w:val="ItemListChar"/>
    <w:qFormat/>
    <w:pPr>
      <w:adjustRightInd w:val="0"/>
      <w:snapToGrid w:val="0"/>
      <w:spacing w:line="240" w:lineRule="atLeast"/>
    </w:pPr>
    <w:rPr>
      <w:rFonts w:eastAsiaTheme="minorEastAsia" w:cs="Arial"/>
    </w:rPr>
  </w:style>
  <w:style w:type="character" w:customStyle="1" w:styleId="Charf9">
    <w:name w:val="页脚 Char"/>
    <w:uiPriority w:val="99"/>
    <w:qFormat/>
    <w:rPr>
      <w:kern w:val="2"/>
      <w:sz w:val="18"/>
    </w:rPr>
  </w:style>
  <w:style w:type="character" w:customStyle="1" w:styleId="2CharChar0">
    <w:name w:val="样式2 Char Char"/>
    <w:qFormat/>
    <w:rPr>
      <w:rFonts w:ascii="Times New Roman" w:eastAsia="宋体" w:hAnsi="Times New Roman" w:cs="Times New Roman"/>
      <w:sz w:val="24"/>
      <w:szCs w:val="20"/>
    </w:rPr>
  </w:style>
  <w:style w:type="character" w:customStyle="1" w:styleId="font151">
    <w:name w:val="font151"/>
    <w:qFormat/>
    <w:rPr>
      <w:rFonts w:ascii="宋体" w:eastAsia="宋体" w:hAnsi="宋体" w:hint="eastAsia"/>
      <w:color w:val="000000"/>
      <w:sz w:val="22"/>
      <w:szCs w:val="22"/>
      <w:u w:val="none"/>
    </w:rPr>
  </w:style>
  <w:style w:type="character" w:customStyle="1" w:styleId="HTML0">
    <w:name w:val="HTML 预设格式 字符"/>
    <w:link w:val="HTML"/>
    <w:uiPriority w:val="99"/>
    <w:qFormat/>
    <w:rPr>
      <w:rFonts w:cs="宋体"/>
      <w:sz w:val="24"/>
    </w:rPr>
  </w:style>
  <w:style w:type="character" w:customStyle="1" w:styleId="-2Char">
    <w:name w:val="浅色底纹 - 强调文字颜色 2 Char"/>
    <w:link w:val="-21"/>
    <w:qFormat/>
    <w:rPr>
      <w:rFonts w:ascii="Cambria" w:hAnsi="Cambria"/>
      <w:caps/>
      <w:color w:val="622423"/>
      <w:spacing w:val="5"/>
      <w:lang w:eastAsia="en-US" w:bidi="en-US"/>
    </w:rPr>
  </w:style>
  <w:style w:type="paragraph" w:customStyle="1" w:styleId="-21">
    <w:name w:val="浅色底纹 - 强调文字颜色 21"/>
    <w:basedOn w:val="ac"/>
    <w:next w:val="ac"/>
    <w:link w:val="-2Char"/>
    <w:qFormat/>
    <w:pPr>
      <w:pBdr>
        <w:top w:val="dotted" w:sz="2" w:space="10" w:color="632423"/>
        <w:bottom w:val="dotted" w:sz="2" w:space="4" w:color="632423"/>
      </w:pBdr>
      <w:spacing w:before="160" w:after="200" w:line="300" w:lineRule="auto"/>
      <w:ind w:left="1440" w:right="1440"/>
    </w:pPr>
    <w:rPr>
      <w:rFonts w:ascii="Cambria" w:hAnsi="Cambria"/>
      <w:caps/>
      <w:color w:val="622423"/>
      <w:spacing w:val="5"/>
      <w:kern w:val="0"/>
      <w:sz w:val="20"/>
      <w:szCs w:val="20"/>
      <w:lang w:eastAsia="en-US" w:bidi="en-US"/>
    </w:rPr>
  </w:style>
  <w:style w:type="character" w:customStyle="1" w:styleId="font161">
    <w:name w:val="font161"/>
    <w:qFormat/>
    <w:rPr>
      <w:rFonts w:ascii="宋体" w:eastAsia="宋体" w:hAnsi="宋体" w:hint="eastAsia"/>
      <w:b/>
      <w:bCs/>
      <w:color w:val="FF0000"/>
      <w:sz w:val="22"/>
      <w:szCs w:val="22"/>
      <w:u w:val="none"/>
    </w:rPr>
  </w:style>
  <w:style w:type="character" w:customStyle="1" w:styleId="1e">
    <w:name w:val="书籍标题1"/>
    <w:uiPriority w:val="33"/>
    <w:qFormat/>
    <w:rPr>
      <w:b/>
      <w:bCs/>
      <w:i/>
      <w:iCs/>
      <w:spacing w:val="5"/>
    </w:rPr>
  </w:style>
  <w:style w:type="character" w:customStyle="1" w:styleId="messagefontsizestyle1">
    <w:name w:val="messagefontsizestyle1"/>
    <w:qFormat/>
    <w:rPr>
      <w:sz w:val="18"/>
      <w:szCs w:val="18"/>
    </w:rPr>
  </w:style>
  <w:style w:type="character" w:customStyle="1" w:styleId="11p">
    <w:name w:val="11p"/>
    <w:qFormat/>
  </w:style>
  <w:style w:type="character" w:customStyle="1" w:styleId="aff6">
    <w:name w:val="日期 字符"/>
    <w:link w:val="aff5"/>
    <w:uiPriority w:val="99"/>
    <w:qFormat/>
  </w:style>
  <w:style w:type="character" w:customStyle="1" w:styleId="1f">
    <w:name w:val="批注引用1"/>
    <w:qFormat/>
    <w:rPr>
      <w:sz w:val="21"/>
      <w:szCs w:val="21"/>
    </w:rPr>
  </w:style>
  <w:style w:type="character" w:customStyle="1" w:styleId="60">
    <w:name w:val="标题 6 字符"/>
    <w:link w:val="6"/>
    <w:uiPriority w:val="9"/>
    <w:qFormat/>
    <w:rPr>
      <w:rFonts w:ascii="Arial" w:eastAsia="黑体" w:hAnsi="Arial"/>
      <w:b/>
      <w:bCs/>
      <w:kern w:val="2"/>
      <w:sz w:val="24"/>
      <w:szCs w:val="24"/>
    </w:rPr>
  </w:style>
  <w:style w:type="character" w:customStyle="1" w:styleId="NOVACharChar1">
    <w:name w:val="NOVA 无序列表 Char Char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Char30">
    <w:name w:val="副标题 Char3"/>
    <w:basedOn w:val="ad"/>
    <w:qFormat/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1d">
    <w:name w:val="称呼 Char1"/>
    <w:basedOn w:val="ad"/>
    <w:qFormat/>
    <w:rPr>
      <w:kern w:val="2"/>
      <w:sz w:val="21"/>
      <w:szCs w:val="24"/>
    </w:rPr>
  </w:style>
  <w:style w:type="character" w:customStyle="1" w:styleId="Char1e">
    <w:name w:val="批注框文本 Char1"/>
    <w:basedOn w:val="ad"/>
    <w:qFormat/>
    <w:rPr>
      <w:kern w:val="2"/>
      <w:sz w:val="18"/>
      <w:szCs w:val="18"/>
    </w:rPr>
  </w:style>
  <w:style w:type="character" w:customStyle="1" w:styleId="af3">
    <w:name w:val="批注文字 字符"/>
    <w:basedOn w:val="ad"/>
    <w:link w:val="af1"/>
    <w:qFormat/>
    <w:rPr>
      <w:kern w:val="2"/>
      <w:sz w:val="21"/>
      <w:szCs w:val="24"/>
    </w:rPr>
  </w:style>
  <w:style w:type="character" w:customStyle="1" w:styleId="Char22">
    <w:name w:val="批注主题 Char2"/>
    <w:basedOn w:val="af3"/>
    <w:qFormat/>
    <w:rPr>
      <w:b/>
      <w:bCs/>
      <w:kern w:val="2"/>
      <w:sz w:val="21"/>
      <w:szCs w:val="24"/>
    </w:rPr>
  </w:style>
  <w:style w:type="character" w:customStyle="1" w:styleId="HTMLChar1">
    <w:name w:val="HTML 预设格式 Char1"/>
    <w:basedOn w:val="ad"/>
    <w:qFormat/>
    <w:rPr>
      <w:rFonts w:ascii="Courier New" w:hAnsi="Courier New" w:cs="Courier New"/>
      <w:kern w:val="2"/>
    </w:rPr>
  </w:style>
  <w:style w:type="character" w:customStyle="1" w:styleId="Char31">
    <w:name w:val="纯文本 Char3"/>
    <w:basedOn w:val="ad"/>
    <w:qFormat/>
    <w:rPr>
      <w:rFonts w:ascii="宋体" w:hAnsi="Courier New" w:cs="Courier New"/>
      <w:kern w:val="2"/>
      <w:sz w:val="21"/>
      <w:szCs w:val="21"/>
    </w:rPr>
  </w:style>
  <w:style w:type="character" w:customStyle="1" w:styleId="Char1f">
    <w:name w:val="正文首行缩进 Char1"/>
    <w:basedOn w:val="af7"/>
    <w:qFormat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Char20">
    <w:name w:val="正文首行缩进 2 Char2"/>
    <w:basedOn w:val="aff2"/>
    <w:qFormat/>
    <w:rPr>
      <w:i w:val="0"/>
      <w:iCs w:val="0"/>
      <w:kern w:val="2"/>
      <w:sz w:val="21"/>
      <w:szCs w:val="24"/>
    </w:rPr>
  </w:style>
  <w:style w:type="character" w:customStyle="1" w:styleId="Char1f0">
    <w:name w:val="日期 Char1"/>
    <w:basedOn w:val="ad"/>
    <w:qFormat/>
    <w:rPr>
      <w:kern w:val="2"/>
      <w:sz w:val="21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line="360" w:lineRule="auto"/>
    </w:pPr>
    <w:rPr>
      <w:rFonts w:ascii="宋体" w:eastAsiaTheme="minorEastAsia" w:hAnsi="宋体" w:cs="宋体"/>
      <w:color w:val="000000"/>
      <w:sz w:val="24"/>
      <w:szCs w:val="24"/>
    </w:rPr>
  </w:style>
  <w:style w:type="paragraph" w:customStyle="1" w:styleId="afffff5">
    <w:name w:val="其他发布日期"/>
    <w:basedOn w:val="ac"/>
    <w:qFormat/>
    <w:pPr>
      <w:framePr w:w="3997" w:h="471" w:hRule="exact" w:vSpace="181" w:wrap="around" w:vAnchor="page" w:hAnchor="page" w:x="1419" w:y="14097" w:anchorLock="1"/>
      <w:tabs>
        <w:tab w:val="left" w:pos="1200"/>
      </w:tabs>
      <w:ind w:leftChars="400" w:left="1200" w:hangingChars="200" w:hanging="360"/>
    </w:pPr>
    <w:rPr>
      <w:rFonts w:eastAsia="黑体"/>
      <w:kern w:val="0"/>
      <w:sz w:val="28"/>
      <w:szCs w:val="20"/>
    </w:rPr>
  </w:style>
  <w:style w:type="paragraph" w:customStyle="1" w:styleId="CharChar1CharCharCharCharCharChar1">
    <w:name w:val="Char Char1 Char Char Char Char Char Char1"/>
    <w:basedOn w:val="ac"/>
    <w:qFormat/>
    <w:pPr>
      <w:spacing w:after="160" w:line="240" w:lineRule="exact"/>
    </w:pPr>
    <w:rPr>
      <w:rFonts w:ascii="Verdana" w:eastAsia="仿宋_GB2312" w:hAnsi="Verdana"/>
      <w:kern w:val="0"/>
      <w:sz w:val="24"/>
      <w:szCs w:val="20"/>
      <w:lang w:eastAsia="en-US"/>
    </w:rPr>
  </w:style>
  <w:style w:type="paragraph" w:customStyle="1" w:styleId="xl78">
    <w:name w:val="xl78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宋体"/>
      <w:b/>
      <w:bCs/>
      <w:kern w:val="0"/>
      <w:sz w:val="20"/>
      <w:szCs w:val="20"/>
    </w:rPr>
  </w:style>
  <w:style w:type="paragraph" w:customStyle="1" w:styleId="xl94">
    <w:name w:val="xl94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103">
    <w:name w:val="xl103"/>
    <w:basedOn w:val="ac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79">
    <w:name w:val="xl79"/>
    <w:basedOn w:val="ac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110">
    <w:name w:val="xl110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4"/>
      <w:szCs w:val="20"/>
    </w:rPr>
  </w:style>
  <w:style w:type="paragraph" w:customStyle="1" w:styleId="afffff6">
    <w:name w:val="表头"/>
    <w:basedOn w:val="ac"/>
    <w:next w:val="ac"/>
    <w:qFormat/>
    <w:pPr>
      <w:spacing w:beforeLines="15" w:afterLines="15" w:line="360" w:lineRule="auto"/>
      <w:jc w:val="center"/>
    </w:pPr>
    <w:rPr>
      <w:b/>
      <w:sz w:val="24"/>
      <w:szCs w:val="20"/>
    </w:rPr>
  </w:style>
  <w:style w:type="paragraph" w:customStyle="1" w:styleId="afffff7">
    <w:name w:val="目录标题"/>
    <w:basedOn w:val="ac"/>
    <w:qFormat/>
    <w:pPr>
      <w:spacing w:line="360" w:lineRule="auto"/>
      <w:jc w:val="center"/>
    </w:pPr>
    <w:rPr>
      <w:rFonts w:ascii="黑体" w:eastAsia="黑体" w:cs="宋体"/>
      <w:b/>
      <w:sz w:val="44"/>
      <w:szCs w:val="44"/>
    </w:rPr>
  </w:style>
  <w:style w:type="paragraph" w:customStyle="1" w:styleId="font6">
    <w:name w:val="font6"/>
    <w:basedOn w:val="ac"/>
    <w:qFormat/>
    <w:pPr>
      <w:spacing w:before="100" w:beforeAutospacing="1" w:after="100" w:afterAutospacing="1"/>
    </w:pPr>
    <w:rPr>
      <w:rFonts w:cs="宋体"/>
      <w:b/>
      <w:bCs/>
      <w:kern w:val="0"/>
      <w:sz w:val="20"/>
      <w:szCs w:val="20"/>
    </w:rPr>
  </w:style>
  <w:style w:type="paragraph" w:customStyle="1" w:styleId="TOC20">
    <w:name w:val="TOC 标题2"/>
    <w:basedOn w:val="11"/>
    <w:next w:val="ac"/>
    <w:uiPriority w:val="39"/>
    <w:qFormat/>
    <w:pPr>
      <w:keepLines/>
      <w:widowControl/>
      <w:tabs>
        <w:tab w:val="left" w:pos="1620"/>
      </w:tabs>
      <w:spacing w:beforeLines="0" w:afterLines="0" w:line="259" w:lineRule="auto"/>
      <w:ind w:leftChars="600" w:left="1620" w:hangingChars="200" w:hanging="200"/>
      <w:jc w:val="center"/>
      <w:outlineLvl w:val="9"/>
    </w:pPr>
    <w:rPr>
      <w:rFonts w:ascii="Calibri Light" w:hAnsi="Calibri Light"/>
      <w:b w:val="0"/>
      <w:color w:val="2E74B5"/>
      <w:kern w:val="0"/>
      <w:szCs w:val="32"/>
    </w:rPr>
  </w:style>
  <w:style w:type="paragraph" w:customStyle="1" w:styleId="afffff8">
    <w:name w:val="正文图标题"/>
    <w:next w:val="affff1"/>
    <w:qFormat/>
    <w:pPr>
      <w:tabs>
        <w:tab w:val="left" w:pos="360"/>
        <w:tab w:val="left" w:pos="780"/>
      </w:tabs>
      <w:spacing w:beforeLines="50" w:afterLines="50"/>
      <w:ind w:leftChars="200" w:left="780" w:hangingChars="200" w:hanging="360"/>
      <w:jc w:val="center"/>
    </w:pPr>
    <w:rPr>
      <w:rFonts w:ascii="黑体" w:eastAsia="黑体"/>
      <w:sz w:val="21"/>
    </w:rPr>
  </w:style>
  <w:style w:type="paragraph" w:customStyle="1" w:styleId="xl95">
    <w:name w:val="xl95"/>
    <w:basedOn w:val="ac"/>
    <w:qFormat/>
    <w:pPr>
      <w:pBdr>
        <w:top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72">
    <w:name w:val="xl72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0"/>
      <w:szCs w:val="20"/>
    </w:rPr>
  </w:style>
  <w:style w:type="paragraph" w:customStyle="1" w:styleId="xl69">
    <w:name w:val="xl69"/>
    <w:basedOn w:val="ac"/>
    <w:qFormat/>
    <w:pPr>
      <w:spacing w:before="100" w:beforeAutospacing="1" w:after="100" w:afterAutospacing="1"/>
      <w:textAlignment w:val="bottom"/>
    </w:pPr>
    <w:rPr>
      <w:kern w:val="0"/>
      <w:sz w:val="24"/>
      <w:szCs w:val="20"/>
    </w:rPr>
  </w:style>
  <w:style w:type="paragraph" w:customStyle="1" w:styleId="afffff9">
    <w:name w:val="附录标识"/>
    <w:basedOn w:val="ac"/>
    <w:qFormat/>
    <w:pPr>
      <w:shd w:val="clear" w:color="FFFFFF" w:fill="FFFFFF"/>
      <w:tabs>
        <w:tab w:val="left" w:pos="360"/>
        <w:tab w:val="left" w:pos="6405"/>
      </w:tabs>
      <w:spacing w:beforeLines="50" w:after="200"/>
      <w:ind w:left="360" w:hangingChars="200" w:hanging="360"/>
      <w:jc w:val="center"/>
      <w:outlineLvl w:val="0"/>
    </w:pPr>
    <w:rPr>
      <w:rFonts w:ascii="黑体" w:eastAsia="黑体" w:hAnsi="Calibri"/>
      <w:kern w:val="0"/>
      <w:sz w:val="24"/>
      <w:szCs w:val="20"/>
    </w:rPr>
  </w:style>
  <w:style w:type="paragraph" w:customStyle="1" w:styleId="xl143">
    <w:name w:val="xl143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afffffa">
    <w:name w:val="报告正文"/>
    <w:basedOn w:val="afffffb"/>
    <w:qFormat/>
    <w:pPr>
      <w:spacing w:line="560" w:lineRule="exact"/>
      <w:ind w:firstLine="480"/>
    </w:pPr>
    <w:rPr>
      <w:rFonts w:ascii="Arial" w:hAnsi="Arial"/>
    </w:rPr>
  </w:style>
  <w:style w:type="paragraph" w:customStyle="1" w:styleId="afffffb">
    <w:name w:val="样式 华文中宋 小四"/>
    <w:basedOn w:val="ac"/>
    <w:qFormat/>
    <w:rPr>
      <w:rFonts w:ascii="华文中宋" w:hAnsi="华文中宋" w:cs="宋体"/>
      <w:sz w:val="24"/>
      <w:szCs w:val="20"/>
    </w:rPr>
  </w:style>
  <w:style w:type="paragraph" w:customStyle="1" w:styleId="a1">
    <w:name w:val="四级编号"/>
    <w:basedOn w:val="ac"/>
    <w:qFormat/>
    <w:pPr>
      <w:numPr>
        <w:numId w:val="13"/>
      </w:numPr>
      <w:tabs>
        <w:tab w:val="left" w:pos="540"/>
      </w:tabs>
      <w:spacing w:line="360" w:lineRule="auto"/>
      <w:ind w:firstLine="0"/>
    </w:pPr>
    <w:rPr>
      <w:sz w:val="28"/>
      <w:szCs w:val="20"/>
    </w:rPr>
  </w:style>
  <w:style w:type="paragraph" w:customStyle="1" w:styleId="a2">
    <w:name w:val="五级编号"/>
    <w:basedOn w:val="ac"/>
    <w:qFormat/>
    <w:pPr>
      <w:numPr>
        <w:ilvl w:val="1"/>
        <w:numId w:val="13"/>
      </w:numPr>
      <w:tabs>
        <w:tab w:val="left" w:pos="533"/>
      </w:tabs>
      <w:spacing w:line="360" w:lineRule="auto"/>
      <w:ind w:hangingChars="225" w:hanging="225"/>
    </w:pPr>
    <w:rPr>
      <w:sz w:val="28"/>
      <w:szCs w:val="20"/>
    </w:rPr>
  </w:style>
  <w:style w:type="paragraph" w:customStyle="1" w:styleId="a3">
    <w:name w:val="三级编号"/>
    <w:basedOn w:val="ac"/>
    <w:qFormat/>
    <w:pPr>
      <w:numPr>
        <w:numId w:val="14"/>
      </w:numPr>
      <w:tabs>
        <w:tab w:val="left" w:pos="540"/>
      </w:tabs>
      <w:spacing w:line="360" w:lineRule="auto"/>
    </w:pPr>
    <w:rPr>
      <w:sz w:val="28"/>
      <w:szCs w:val="20"/>
    </w:rPr>
  </w:style>
  <w:style w:type="paragraph" w:customStyle="1" w:styleId="xl144">
    <w:name w:val="xl144"/>
    <w:basedOn w:val="ac"/>
    <w:qFormat/>
    <w:pPr>
      <w:widowControl/>
      <w:pBdr>
        <w:top w:val="single" w:sz="4" w:space="0" w:color="auto"/>
        <w:bottom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215GB2312">
    <w:name w:val="样式 样式 样式 段 + 四号 首行缩进:  2 字符 行距: 1.5 倍行距 + 仿宋_GB2312 四号 + 首行缩进:  ..."/>
    <w:basedOn w:val="ac"/>
    <w:qFormat/>
    <w:pPr>
      <w:autoSpaceDE w:val="0"/>
      <w:autoSpaceDN w:val="0"/>
      <w:snapToGrid w:val="0"/>
      <w:spacing w:line="360" w:lineRule="auto"/>
    </w:pPr>
    <w:rPr>
      <w:rFonts w:ascii="Calibri" w:eastAsia="仿宋_GB2312" w:hAnsi="Calibri" w:cs="宋体"/>
      <w:sz w:val="28"/>
      <w:szCs w:val="28"/>
    </w:rPr>
  </w:style>
  <w:style w:type="paragraph" w:customStyle="1" w:styleId="1f0">
    <w:name w:val="正文首行缩进1"/>
    <w:basedOn w:val="af5"/>
    <w:qFormat/>
    <w:pPr>
      <w:spacing w:after="120"/>
      <w:ind w:firstLineChars="100" w:firstLine="420"/>
    </w:pPr>
    <w:rPr>
      <w:sz w:val="28"/>
    </w:rPr>
  </w:style>
  <w:style w:type="paragraph" w:customStyle="1" w:styleId="225">
    <w:name w:val="样式 首行缩进:  2.25 字符"/>
    <w:basedOn w:val="ac"/>
    <w:qFormat/>
    <w:pPr>
      <w:spacing w:line="360" w:lineRule="auto"/>
      <w:ind w:firstLineChars="225" w:firstLine="225"/>
    </w:pPr>
    <w:rPr>
      <w:rFonts w:cs="宋体"/>
      <w:sz w:val="28"/>
      <w:szCs w:val="20"/>
    </w:rPr>
  </w:style>
  <w:style w:type="paragraph" w:customStyle="1" w:styleId="30">
    <w:name w:val="编号3"/>
    <w:basedOn w:val="ac"/>
    <w:qFormat/>
    <w:pPr>
      <w:numPr>
        <w:numId w:val="15"/>
      </w:numPr>
      <w:adjustRightInd w:val="0"/>
      <w:spacing w:line="360" w:lineRule="auto"/>
    </w:pPr>
    <w:rPr>
      <w:rFonts w:ascii="Calibri" w:hAnsi="Calibri"/>
      <w:sz w:val="24"/>
      <w:szCs w:val="20"/>
    </w:rPr>
  </w:style>
  <w:style w:type="paragraph" w:customStyle="1" w:styleId="xl141">
    <w:name w:val="xl141"/>
    <w:basedOn w:val="ac"/>
    <w:qFormat/>
    <w:pPr>
      <w:widowControl/>
      <w:pBdr>
        <w:top w:val="single" w:sz="4" w:space="0" w:color="auto"/>
        <w:bottom w:val="single" w:sz="4" w:space="0" w:color="auto"/>
      </w:pBdr>
      <w:shd w:val="clear" w:color="000000" w:fill="EEECE1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1f1">
    <w:name w:val="纯文本1"/>
    <w:basedOn w:val="ac"/>
    <w:qFormat/>
    <w:rPr>
      <w:rFonts w:ascii="Calibri" w:hAnsi="Courier New"/>
      <w:kern w:val="0"/>
      <w:sz w:val="20"/>
      <w:szCs w:val="20"/>
    </w:rPr>
  </w:style>
  <w:style w:type="paragraph" w:customStyle="1" w:styleId="xl100">
    <w:name w:val="xl100"/>
    <w:basedOn w:val="ac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4"/>
      <w:szCs w:val="20"/>
    </w:rPr>
  </w:style>
  <w:style w:type="paragraph" w:customStyle="1" w:styleId="81">
    <w:name w:val="8"/>
    <w:basedOn w:val="ac"/>
    <w:uiPriority w:val="60"/>
    <w:qFormat/>
    <w:pPr>
      <w:spacing w:line="360" w:lineRule="auto"/>
    </w:pPr>
    <w:rPr>
      <w:rFonts w:ascii="Calibri" w:hAnsi="Calibri"/>
      <w:color w:val="2E74B5"/>
      <w:szCs w:val="20"/>
    </w:rPr>
  </w:style>
  <w:style w:type="paragraph" w:customStyle="1" w:styleId="Char1f1">
    <w:name w:val="Char1"/>
    <w:basedOn w:val="ac"/>
    <w:qFormat/>
    <w:rPr>
      <w:szCs w:val="20"/>
    </w:rPr>
  </w:style>
  <w:style w:type="paragraph" w:customStyle="1" w:styleId="xl145">
    <w:name w:val="xl145"/>
    <w:basedOn w:val="ac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1f2">
    <w:name w:val="日期1"/>
    <w:basedOn w:val="ac"/>
    <w:next w:val="ac"/>
    <w:qFormat/>
    <w:pPr>
      <w:ind w:leftChars="2500" w:left="100"/>
    </w:pPr>
    <w:rPr>
      <w:rFonts w:ascii="Calibri" w:hAnsi="Calibri" w:cs="黑体"/>
      <w:szCs w:val="20"/>
    </w:rPr>
  </w:style>
  <w:style w:type="paragraph" w:customStyle="1" w:styleId="WW-">
    <w:name w:val="WW-正文缩进"/>
    <w:basedOn w:val="ac"/>
    <w:qFormat/>
    <w:pPr>
      <w:suppressAutoHyphens/>
      <w:ind w:firstLine="420"/>
    </w:pPr>
    <w:rPr>
      <w:kern w:val="1"/>
      <w:szCs w:val="20"/>
    </w:rPr>
  </w:style>
  <w:style w:type="paragraph" w:customStyle="1" w:styleId="HTML11">
    <w:name w:val="HTML 预设格式1"/>
    <w:basedOn w:val="ac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kern w:val="0"/>
      <w:sz w:val="24"/>
      <w:szCs w:val="20"/>
    </w:rPr>
  </w:style>
  <w:style w:type="paragraph" w:customStyle="1" w:styleId="xl87">
    <w:name w:val="xl87"/>
    <w:basedOn w:val="ac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a0">
    <w:name w:val="样式 表格正文"/>
    <w:basedOn w:val="ac"/>
    <w:qFormat/>
    <w:pPr>
      <w:numPr>
        <w:numId w:val="16"/>
      </w:numPr>
      <w:spacing w:beforeLines="10" w:afterLines="10" w:line="200" w:lineRule="exact"/>
    </w:pPr>
    <w:rPr>
      <w:rFonts w:ascii="Arial" w:hAnsi="Arial" w:cs="宋体"/>
      <w:sz w:val="15"/>
      <w:szCs w:val="15"/>
    </w:rPr>
  </w:style>
  <w:style w:type="paragraph" w:customStyle="1" w:styleId="xl140">
    <w:name w:val="xl140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EECE1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xl96">
    <w:name w:val="xl96"/>
    <w:basedOn w:val="ac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108">
    <w:name w:val="xl108"/>
    <w:basedOn w:val="ac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CharChar1CharCharCharCharCharChar">
    <w:name w:val="Char Char1 Char Char Char Char Char Char"/>
    <w:basedOn w:val="ac"/>
    <w:qFormat/>
    <w:pPr>
      <w:spacing w:after="160" w:line="240" w:lineRule="exact"/>
    </w:pPr>
    <w:rPr>
      <w:rFonts w:ascii="Verdana" w:eastAsia="仿宋_GB2312" w:hAnsi="Verdana"/>
      <w:kern w:val="0"/>
      <w:sz w:val="24"/>
      <w:szCs w:val="20"/>
      <w:lang w:eastAsia="en-US"/>
    </w:rPr>
  </w:style>
  <w:style w:type="paragraph" w:customStyle="1" w:styleId="44">
    <w:name w:val="正文缩进4格"/>
    <w:basedOn w:val="ac"/>
    <w:qFormat/>
    <w:pPr>
      <w:spacing w:line="360" w:lineRule="auto"/>
      <w:ind w:firstLine="420"/>
    </w:pPr>
    <w:rPr>
      <w:sz w:val="22"/>
      <w:szCs w:val="20"/>
    </w:rPr>
  </w:style>
  <w:style w:type="paragraph" w:customStyle="1" w:styleId="CharCharCharChar">
    <w:name w:val="Char Char Char Char"/>
    <w:basedOn w:val="ac"/>
    <w:qFormat/>
    <w:pPr>
      <w:adjustRightInd w:val="0"/>
    </w:pPr>
    <w:rPr>
      <w:rFonts w:ascii="Tahoma" w:hAnsi="Tahoma"/>
      <w:sz w:val="28"/>
      <w:szCs w:val="20"/>
    </w:rPr>
  </w:style>
  <w:style w:type="paragraph" w:customStyle="1" w:styleId="Cambria0">
    <w:name w:val="样式 Cambria 小五 居中"/>
    <w:basedOn w:val="ac"/>
    <w:qFormat/>
    <w:pPr>
      <w:jc w:val="center"/>
    </w:pPr>
    <w:rPr>
      <w:rFonts w:cs="宋体"/>
      <w:sz w:val="18"/>
      <w:szCs w:val="20"/>
    </w:rPr>
  </w:style>
  <w:style w:type="paragraph" w:customStyle="1" w:styleId="xl113">
    <w:name w:val="xl113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afffffc">
    <w:name w:val="更改签字"/>
    <w:basedOn w:val="ac"/>
    <w:qFormat/>
    <w:pPr>
      <w:spacing w:before="120"/>
    </w:pPr>
    <w:rPr>
      <w:rFonts w:ascii="仿宋_GB2312" w:eastAsia="仿宋_GB2312"/>
      <w:sz w:val="28"/>
      <w:szCs w:val="20"/>
    </w:rPr>
  </w:style>
  <w:style w:type="paragraph" w:customStyle="1" w:styleId="-">
    <w:name w:val="文档-正文"/>
    <w:qFormat/>
    <w:pPr>
      <w:widowControl w:val="0"/>
      <w:suppressAutoHyphens/>
      <w:spacing w:line="360" w:lineRule="auto"/>
      <w:ind w:firstLine="480"/>
      <w:jc w:val="both"/>
    </w:pPr>
    <w:rPr>
      <w:rFonts w:eastAsiaTheme="minorEastAsia"/>
      <w:kern w:val="1"/>
      <w:sz w:val="24"/>
      <w:szCs w:val="24"/>
      <w:lang w:eastAsia="ar-SA"/>
    </w:rPr>
  </w:style>
  <w:style w:type="paragraph" w:customStyle="1" w:styleId="20">
    <w:name w:val="编号2"/>
    <w:basedOn w:val="ac"/>
    <w:qFormat/>
    <w:pPr>
      <w:numPr>
        <w:numId w:val="17"/>
      </w:numPr>
      <w:wordWrap w:val="0"/>
      <w:adjustRightInd w:val="0"/>
      <w:spacing w:line="360" w:lineRule="auto"/>
    </w:pPr>
    <w:rPr>
      <w:rFonts w:ascii="Calibri" w:hAnsi="Calibri"/>
      <w:sz w:val="24"/>
      <w:szCs w:val="20"/>
    </w:rPr>
  </w:style>
  <w:style w:type="paragraph" w:customStyle="1" w:styleId="xl88">
    <w:name w:val="xl88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a6">
    <w:name w:val="注×：（正文）"/>
    <w:qFormat/>
    <w:pPr>
      <w:numPr>
        <w:numId w:val="18"/>
      </w:numPr>
      <w:jc w:val="both"/>
    </w:pPr>
    <w:rPr>
      <w:rFonts w:ascii="宋体" w:eastAsiaTheme="minorEastAsia"/>
      <w:sz w:val="18"/>
      <w:szCs w:val="18"/>
    </w:rPr>
  </w:style>
  <w:style w:type="paragraph" w:customStyle="1" w:styleId="xl85">
    <w:name w:val="xl85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宋体"/>
      <w:b/>
      <w:bCs/>
      <w:kern w:val="0"/>
      <w:sz w:val="20"/>
      <w:szCs w:val="20"/>
    </w:rPr>
  </w:style>
  <w:style w:type="paragraph" w:customStyle="1" w:styleId="GB2312074099">
    <w:name w:val="样式 样式 仿宋_GB2312 四号 首行缩进:  0.74 厘米 + 首行缩进:  0.99 厘米"/>
    <w:basedOn w:val="GB2312074"/>
    <w:qFormat/>
    <w:pPr>
      <w:spacing w:line="360" w:lineRule="auto"/>
      <w:ind w:firstLine="561"/>
    </w:pPr>
    <w:rPr>
      <w:sz w:val="28"/>
      <w:szCs w:val="28"/>
    </w:rPr>
  </w:style>
  <w:style w:type="paragraph" w:customStyle="1" w:styleId="GB2312074">
    <w:name w:val="样式 仿宋_GB2312 四号 首行缩进:  0.74 厘米"/>
    <w:basedOn w:val="ac"/>
    <w:qFormat/>
    <w:pPr>
      <w:spacing w:line="324" w:lineRule="auto"/>
      <w:ind w:firstLine="420"/>
    </w:pPr>
    <w:rPr>
      <w:rFonts w:ascii="Calibri" w:eastAsia="仿宋_GB2312" w:hAnsi="Calibri" w:cs="宋体"/>
      <w:sz w:val="24"/>
      <w:szCs w:val="20"/>
    </w:rPr>
  </w:style>
  <w:style w:type="paragraph" w:customStyle="1" w:styleId="StyleStyle4Firstline2chBefore05lineAfter05li">
    <w:name w:val="Style Style4 + First line:  2 ch Before:  0.5 line After:  0.5 li..."/>
    <w:basedOn w:val="ac"/>
    <w:qFormat/>
    <w:pPr>
      <w:spacing w:beforeLines="50" w:afterLines="50" w:line="276" w:lineRule="auto"/>
      <w:ind w:firstLine="480"/>
    </w:pPr>
    <w:rPr>
      <w:rFonts w:ascii="Arial" w:hAnsi="Arial"/>
      <w:sz w:val="24"/>
      <w:szCs w:val="20"/>
    </w:rPr>
  </w:style>
  <w:style w:type="paragraph" w:customStyle="1" w:styleId="1f3">
    <w:name w:val="文档结构图1"/>
    <w:basedOn w:val="ac"/>
    <w:qFormat/>
    <w:rPr>
      <w:kern w:val="0"/>
      <w:sz w:val="18"/>
      <w:szCs w:val="18"/>
    </w:rPr>
  </w:style>
  <w:style w:type="paragraph" w:customStyle="1" w:styleId="TimesNewRoman620">
    <w:name w:val="样式 (西文) Times New Roman 四号 段后: 6 磅 行距: 固定值 20 磅"/>
    <w:basedOn w:val="ac"/>
    <w:qFormat/>
    <w:pPr>
      <w:spacing w:beforeLines="50" w:afterLines="50" w:line="360" w:lineRule="auto"/>
    </w:pPr>
    <w:rPr>
      <w:rFonts w:cs="宋体"/>
      <w:sz w:val="28"/>
      <w:szCs w:val="20"/>
    </w:rPr>
  </w:style>
  <w:style w:type="paragraph" w:customStyle="1" w:styleId="40">
    <w:name w:val="标题4 + 快速样式"/>
    <w:basedOn w:val="ac"/>
    <w:qFormat/>
    <w:pPr>
      <w:numPr>
        <w:ilvl w:val="3"/>
        <w:numId w:val="19"/>
      </w:numPr>
      <w:tabs>
        <w:tab w:val="left" w:pos="851"/>
      </w:tabs>
      <w:spacing w:before="120" w:after="120" w:line="360" w:lineRule="auto"/>
      <w:ind w:firstLine="0"/>
    </w:pPr>
    <w:rPr>
      <w:rFonts w:ascii="Cambria" w:hAnsi="Cambria"/>
      <w:b/>
      <w:bCs/>
      <w:sz w:val="28"/>
      <w:szCs w:val="28"/>
    </w:rPr>
  </w:style>
  <w:style w:type="paragraph" w:customStyle="1" w:styleId="Style8">
    <w:name w:val="Style8"/>
    <w:basedOn w:val="ac"/>
    <w:qFormat/>
    <w:pPr>
      <w:numPr>
        <w:numId w:val="20"/>
      </w:numPr>
      <w:spacing w:beforeLines="50" w:afterLines="50" w:line="276" w:lineRule="auto"/>
    </w:pPr>
    <w:rPr>
      <w:rFonts w:ascii="Arial" w:hAnsi="Arial"/>
      <w:sz w:val="24"/>
      <w:szCs w:val="20"/>
    </w:rPr>
  </w:style>
  <w:style w:type="paragraph" w:customStyle="1" w:styleId="ALTZ4CharC2">
    <w:name w:val="样式 正文缩进表正文正文非缩进特点缩进ALT+Z正文（首行缩进两字）正文编号四号标题4正文缩进 Char C...2"/>
    <w:basedOn w:val="af8"/>
    <w:qFormat/>
    <w:pPr>
      <w:spacing w:before="120" w:line="360" w:lineRule="auto"/>
      <w:ind w:firstLine="480"/>
    </w:pPr>
    <w:rPr>
      <w:rFonts w:cs="宋体"/>
      <w:sz w:val="24"/>
    </w:rPr>
  </w:style>
  <w:style w:type="paragraph" w:customStyle="1" w:styleId="CharChar20CharChar">
    <w:name w:val="Char Char20 Char Char"/>
    <w:basedOn w:val="af8"/>
    <w:next w:val="af8"/>
    <w:qFormat/>
    <w:pPr>
      <w:ind w:firstLine="200"/>
    </w:pPr>
    <w:rPr>
      <w:rFonts w:ascii="Tahoma" w:hAnsi="Tahoma"/>
      <w:sz w:val="28"/>
      <w:szCs w:val="28"/>
    </w:rPr>
  </w:style>
  <w:style w:type="paragraph" w:customStyle="1" w:styleId="xl74">
    <w:name w:val="xl74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0"/>
      <w:szCs w:val="20"/>
    </w:rPr>
  </w:style>
  <w:style w:type="paragraph" w:customStyle="1" w:styleId="4CharCharCharCharChar">
    <w:name w:val="样式 正文缩进特点表正文正文非缩进四号正文不缩进标题4正文缩进 Char Char Char Char Char ..."/>
    <w:basedOn w:val="af8"/>
    <w:qFormat/>
    <w:pPr>
      <w:spacing w:line="460" w:lineRule="exact"/>
      <w:ind w:firstLine="480"/>
    </w:pPr>
    <w:rPr>
      <w:rFonts w:ascii="仿宋_GB2312" w:hAnsi="宋体" w:cs="宋体"/>
      <w:sz w:val="28"/>
    </w:rPr>
  </w:style>
  <w:style w:type="paragraph" w:customStyle="1" w:styleId="xl112">
    <w:name w:val="xl112"/>
    <w:basedOn w:val="ac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4"/>
      <w:szCs w:val="20"/>
    </w:rPr>
  </w:style>
  <w:style w:type="paragraph" w:customStyle="1" w:styleId="xl115">
    <w:name w:val="xl115"/>
    <w:basedOn w:val="ac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宋体"/>
      <w:kern w:val="0"/>
      <w:sz w:val="20"/>
      <w:szCs w:val="20"/>
    </w:rPr>
  </w:style>
  <w:style w:type="paragraph" w:customStyle="1" w:styleId="xl89">
    <w:name w:val="xl89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0"/>
      <w:szCs w:val="20"/>
    </w:rPr>
  </w:style>
  <w:style w:type="paragraph" w:customStyle="1" w:styleId="xl93">
    <w:name w:val="xl93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宋体"/>
      <w:kern w:val="0"/>
      <w:sz w:val="20"/>
      <w:szCs w:val="20"/>
    </w:rPr>
  </w:style>
  <w:style w:type="paragraph" w:customStyle="1" w:styleId="CharChar20CharCharCharCharCharChar1">
    <w:name w:val="Char Char20 Char Char Char Char Char Char1"/>
    <w:basedOn w:val="af8"/>
    <w:next w:val="af8"/>
    <w:qFormat/>
    <w:rPr>
      <w:rFonts w:ascii="Tahoma" w:hAnsi="Tahoma"/>
      <w:sz w:val="28"/>
      <w:szCs w:val="28"/>
    </w:rPr>
  </w:style>
  <w:style w:type="paragraph" w:customStyle="1" w:styleId="xl65">
    <w:name w:val="xl65"/>
    <w:basedOn w:val="ac"/>
    <w:qFormat/>
    <w:pPr>
      <w:spacing w:before="100" w:beforeAutospacing="1" w:after="100" w:afterAutospacing="1"/>
      <w:jc w:val="center"/>
    </w:pPr>
    <w:rPr>
      <w:rFonts w:cs="宋体"/>
      <w:kern w:val="0"/>
      <w:sz w:val="24"/>
      <w:szCs w:val="20"/>
    </w:rPr>
  </w:style>
  <w:style w:type="paragraph" w:customStyle="1" w:styleId="xl101">
    <w:name w:val="xl101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CharChar31CharCharCharCharCharChar1">
    <w:name w:val="Char Char31 Char Char Char Char Char Char1"/>
    <w:basedOn w:val="af8"/>
    <w:next w:val="af8"/>
    <w:qFormat/>
    <w:rPr>
      <w:rFonts w:ascii="Tahoma" w:hAnsi="Tahoma"/>
      <w:b/>
      <w:sz w:val="28"/>
      <w:szCs w:val="28"/>
    </w:rPr>
  </w:style>
  <w:style w:type="paragraph" w:customStyle="1" w:styleId="ParaChar">
    <w:name w:val="默认段落字体 Para Char"/>
    <w:basedOn w:val="ac"/>
    <w:qFormat/>
    <w:pPr>
      <w:spacing w:before="10" w:after="10" w:line="500" w:lineRule="atLeast"/>
      <w:ind w:firstLine="40"/>
    </w:pPr>
    <w:rPr>
      <w:rFonts w:ascii="Tahoma" w:hAnsi="Tahoma"/>
      <w:sz w:val="28"/>
      <w:szCs w:val="28"/>
    </w:rPr>
  </w:style>
  <w:style w:type="paragraph" w:customStyle="1" w:styleId="Charfa">
    <w:name w:val="Char"/>
    <w:basedOn w:val="ac"/>
    <w:qFormat/>
    <w:pPr>
      <w:spacing w:after="160" w:line="360" w:lineRule="auto"/>
    </w:pPr>
    <w:rPr>
      <w:rFonts w:ascii="Verdana" w:hAnsi="Verdana"/>
      <w:kern w:val="0"/>
      <w:szCs w:val="20"/>
      <w:lang w:eastAsia="en-US"/>
    </w:rPr>
  </w:style>
  <w:style w:type="paragraph" w:customStyle="1" w:styleId="xl73">
    <w:name w:val="xl73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font7">
    <w:name w:val="font7"/>
    <w:basedOn w:val="ac"/>
    <w:qFormat/>
    <w:pPr>
      <w:spacing w:before="100" w:beforeAutospacing="1" w:after="100" w:afterAutospacing="1"/>
    </w:pPr>
    <w:rPr>
      <w:rFonts w:cs="宋体"/>
      <w:b/>
      <w:bCs/>
      <w:kern w:val="0"/>
      <w:sz w:val="20"/>
      <w:szCs w:val="20"/>
    </w:rPr>
  </w:style>
  <w:style w:type="paragraph" w:customStyle="1" w:styleId="Arial">
    <w:name w:val="样式 表格标题 + Arial"/>
    <w:basedOn w:val="affff"/>
    <w:qFormat/>
    <w:pPr>
      <w:spacing w:beforeLines="25" w:afterLines="25" w:line="200" w:lineRule="exact"/>
    </w:pPr>
    <w:rPr>
      <w:rFonts w:ascii="Arial" w:eastAsia="宋体" w:hAnsi="Arial" w:cs="Times New Roman"/>
      <w:kern w:val="2"/>
      <w:sz w:val="21"/>
    </w:rPr>
  </w:style>
  <w:style w:type="paragraph" w:customStyle="1" w:styleId="444">
    <w:name w:val="4级44"/>
    <w:basedOn w:val="ac"/>
    <w:qFormat/>
    <w:pPr>
      <w:keepNext/>
      <w:keepLines/>
      <w:tabs>
        <w:tab w:val="left" w:pos="630"/>
      </w:tabs>
      <w:spacing w:beforeLines="50" w:line="360" w:lineRule="auto"/>
      <w:outlineLvl w:val="3"/>
    </w:pPr>
    <w:rPr>
      <w:rFonts w:cs="宋体"/>
      <w:b/>
      <w:kern w:val="0"/>
      <w:sz w:val="28"/>
      <w:szCs w:val="28"/>
      <w:lang w:bidi="en-US"/>
    </w:rPr>
  </w:style>
  <w:style w:type="paragraph" w:customStyle="1" w:styleId="1f4">
    <w:name w:val="修订1"/>
    <w:qFormat/>
    <w:rPr>
      <w:rFonts w:eastAsiaTheme="minorEastAsia"/>
    </w:rPr>
  </w:style>
  <w:style w:type="paragraph" w:customStyle="1" w:styleId="xl111">
    <w:name w:val="xl111"/>
    <w:basedOn w:val="ac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4"/>
      <w:szCs w:val="20"/>
    </w:rPr>
  </w:style>
  <w:style w:type="paragraph" w:customStyle="1" w:styleId="xl67">
    <w:name w:val="xl67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cs="宋体"/>
      <w:color w:val="000000"/>
      <w:kern w:val="0"/>
      <w:sz w:val="24"/>
      <w:szCs w:val="20"/>
    </w:rPr>
  </w:style>
  <w:style w:type="paragraph" w:customStyle="1" w:styleId="xl70">
    <w:name w:val="xl70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bottom"/>
    </w:pPr>
    <w:rPr>
      <w:kern w:val="0"/>
      <w:sz w:val="24"/>
      <w:szCs w:val="20"/>
    </w:rPr>
  </w:style>
  <w:style w:type="paragraph" w:customStyle="1" w:styleId="0">
    <w:name w:val="样式 二级编号 + 首行缩进:  0 字符"/>
    <w:basedOn w:val="a5"/>
    <w:qFormat/>
    <w:pPr>
      <w:numPr>
        <w:numId w:val="0"/>
      </w:numPr>
      <w:ind w:left="1276" w:hanging="1276"/>
    </w:pPr>
    <w:rPr>
      <w:rFonts w:cs="宋体"/>
    </w:rPr>
  </w:style>
  <w:style w:type="paragraph" w:customStyle="1" w:styleId="a5">
    <w:name w:val="二级编号"/>
    <w:basedOn w:val="ac"/>
    <w:qFormat/>
    <w:pPr>
      <w:numPr>
        <w:numId w:val="21"/>
      </w:numPr>
      <w:tabs>
        <w:tab w:val="left" w:pos="540"/>
      </w:tabs>
      <w:adjustRightInd w:val="0"/>
      <w:spacing w:line="360" w:lineRule="auto"/>
    </w:pPr>
    <w:rPr>
      <w:sz w:val="28"/>
      <w:szCs w:val="20"/>
    </w:rPr>
  </w:style>
  <w:style w:type="paragraph" w:customStyle="1" w:styleId="xl71">
    <w:name w:val="xl71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ALTZChar">
    <w:name w:val="样式 正文缩进正文（首行缩进两字）表正文正文非缩进特点四号特点标题ALT+Z正文文本缩进 Char正文文字缩进..."/>
    <w:basedOn w:val="af8"/>
    <w:qFormat/>
    <w:pPr>
      <w:spacing w:before="60" w:after="60"/>
      <w:ind w:firstLine="0"/>
    </w:pPr>
    <w:rPr>
      <w:rFonts w:ascii="宋体" w:hAnsi="宋体" w:cs="宋体"/>
      <w:kern w:val="0"/>
      <w:sz w:val="28"/>
    </w:rPr>
  </w:style>
  <w:style w:type="paragraph" w:customStyle="1" w:styleId="TimesNewRoman620192">
    <w:name w:val="样式 (西文) Times New Roman 四号 段后: 6 磅 行距: 固定值 20 磅 首行缩进:  1.92 ..."/>
    <w:basedOn w:val="ac"/>
    <w:qFormat/>
    <w:pPr>
      <w:spacing w:beforeLines="50" w:afterLines="50" w:line="360" w:lineRule="auto"/>
    </w:pPr>
    <w:rPr>
      <w:rFonts w:cs="宋体"/>
      <w:sz w:val="28"/>
      <w:szCs w:val="20"/>
    </w:rPr>
  </w:style>
  <w:style w:type="paragraph" w:customStyle="1" w:styleId="xl146">
    <w:name w:val="xl146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xl97">
    <w:name w:val="xl97"/>
    <w:basedOn w:val="ac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-111">
    <w:name w:val="彩色列表 - 强调文字颜色 11"/>
    <w:basedOn w:val="ac"/>
    <w:qFormat/>
    <w:pPr>
      <w:ind w:firstLine="420"/>
    </w:pPr>
    <w:rPr>
      <w:rFonts w:ascii="Calibri" w:hAnsi="Calibri"/>
      <w:szCs w:val="20"/>
    </w:rPr>
  </w:style>
  <w:style w:type="paragraph" w:customStyle="1" w:styleId="111">
    <w:name w:val="无间隔11"/>
    <w:qFormat/>
    <w:pPr>
      <w:widowControl w:val="0"/>
      <w:jc w:val="both"/>
    </w:pPr>
    <w:rPr>
      <w:rFonts w:eastAsiaTheme="minorEastAsia"/>
      <w:kern w:val="2"/>
      <w:sz w:val="21"/>
    </w:rPr>
  </w:style>
  <w:style w:type="paragraph" w:customStyle="1" w:styleId="afffffd">
    <w:name w:val="正文报告"/>
    <w:basedOn w:val="ac"/>
    <w:qFormat/>
    <w:rPr>
      <w:rFonts w:ascii="Calibri" w:eastAsia="仿宋_GB2312" w:hAnsi="Calibri"/>
      <w:sz w:val="28"/>
      <w:szCs w:val="36"/>
    </w:rPr>
  </w:style>
  <w:style w:type="paragraph" w:customStyle="1" w:styleId="xl75">
    <w:name w:val="xl75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宋体"/>
      <w:kern w:val="0"/>
      <w:sz w:val="20"/>
      <w:szCs w:val="20"/>
    </w:rPr>
  </w:style>
  <w:style w:type="paragraph" w:customStyle="1" w:styleId="xl84">
    <w:name w:val="xl84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宋体"/>
      <w:b/>
      <w:bCs/>
      <w:kern w:val="0"/>
      <w:sz w:val="20"/>
      <w:szCs w:val="20"/>
    </w:rPr>
  </w:style>
  <w:style w:type="paragraph" w:customStyle="1" w:styleId="xl116">
    <w:name w:val="xl116"/>
    <w:basedOn w:val="ac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106">
    <w:name w:val="xl106"/>
    <w:basedOn w:val="ac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92">
    <w:name w:val="xl92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宋体"/>
      <w:b/>
      <w:bCs/>
      <w:kern w:val="0"/>
      <w:sz w:val="20"/>
      <w:szCs w:val="20"/>
    </w:rPr>
  </w:style>
  <w:style w:type="paragraph" w:customStyle="1" w:styleId="afffffe">
    <w:name w:val="表格序号"/>
    <w:basedOn w:val="ac"/>
    <w:qFormat/>
    <w:pPr>
      <w:ind w:left="840" w:hanging="420"/>
      <w:jc w:val="center"/>
    </w:pPr>
    <w:rPr>
      <w:rFonts w:ascii="Arial" w:hAnsi="Arial"/>
      <w:sz w:val="18"/>
      <w:szCs w:val="18"/>
    </w:rPr>
  </w:style>
  <w:style w:type="paragraph" w:customStyle="1" w:styleId="GB231225">
    <w:name w:val="样式 仿宋_GB2312 小三 行距: 固定值 25 磅"/>
    <w:basedOn w:val="ac"/>
    <w:qFormat/>
    <w:pPr>
      <w:spacing w:line="500" w:lineRule="exact"/>
      <w:ind w:firstLine="600"/>
    </w:pPr>
    <w:rPr>
      <w:rFonts w:ascii="仿宋_GB2312" w:eastAsia="仿宋_GB2312" w:cs="宋体"/>
      <w:sz w:val="28"/>
      <w:szCs w:val="20"/>
    </w:rPr>
  </w:style>
  <w:style w:type="paragraph" w:customStyle="1" w:styleId="affffff">
    <w:name w:val="封面标题三"/>
    <w:basedOn w:val="ac"/>
    <w:qFormat/>
    <w:pPr>
      <w:spacing w:line="360" w:lineRule="auto"/>
      <w:jc w:val="center"/>
    </w:pPr>
    <w:rPr>
      <w:rFonts w:ascii="黑体" w:eastAsia="黑体" w:cs="宋体"/>
      <w:b/>
      <w:bCs/>
      <w:sz w:val="72"/>
      <w:szCs w:val="20"/>
    </w:rPr>
  </w:style>
  <w:style w:type="paragraph" w:customStyle="1" w:styleId="xl104">
    <w:name w:val="xl104"/>
    <w:basedOn w:val="ac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2e">
    <w:name w:val="样式 首行缩进:  2字符"/>
    <w:basedOn w:val="ac"/>
    <w:qFormat/>
    <w:pPr>
      <w:ind w:firstLine="480"/>
    </w:pPr>
    <w:rPr>
      <w:rFonts w:cs="宋体"/>
      <w:szCs w:val="20"/>
    </w:rPr>
  </w:style>
  <w:style w:type="paragraph" w:customStyle="1" w:styleId="p0">
    <w:name w:val="p0"/>
    <w:basedOn w:val="ac"/>
    <w:qFormat/>
    <w:rPr>
      <w:kern w:val="0"/>
      <w:szCs w:val="20"/>
    </w:rPr>
  </w:style>
  <w:style w:type="paragraph" w:customStyle="1" w:styleId="xl80">
    <w:name w:val="xl80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0"/>
      <w:szCs w:val="20"/>
    </w:rPr>
  </w:style>
  <w:style w:type="paragraph" w:customStyle="1" w:styleId="font5">
    <w:name w:val="font5"/>
    <w:basedOn w:val="ac"/>
    <w:qFormat/>
    <w:pPr>
      <w:spacing w:before="100" w:beforeAutospacing="1" w:after="100" w:afterAutospacing="1"/>
    </w:pPr>
    <w:rPr>
      <w:rFonts w:cs="宋体"/>
      <w:kern w:val="0"/>
      <w:sz w:val="18"/>
      <w:szCs w:val="18"/>
    </w:rPr>
  </w:style>
  <w:style w:type="paragraph" w:customStyle="1" w:styleId="xl77">
    <w:name w:val="xl77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宋体"/>
      <w:kern w:val="0"/>
      <w:sz w:val="20"/>
      <w:szCs w:val="20"/>
    </w:rPr>
  </w:style>
  <w:style w:type="paragraph" w:customStyle="1" w:styleId="21">
    <w:name w:val="付立标题2"/>
    <w:basedOn w:val="ac"/>
    <w:qFormat/>
    <w:pPr>
      <w:numPr>
        <w:ilvl w:val="1"/>
        <w:numId w:val="22"/>
      </w:numPr>
      <w:tabs>
        <w:tab w:val="left" w:pos="576"/>
      </w:tabs>
      <w:outlineLvl w:val="1"/>
    </w:pPr>
    <w:rPr>
      <w:rFonts w:ascii="Arial" w:eastAsia="华文中宋" w:hAnsi="Arial" w:cs="华文中宋"/>
      <w:b/>
      <w:sz w:val="30"/>
      <w:szCs w:val="20"/>
    </w:rPr>
  </w:style>
  <w:style w:type="paragraph" w:customStyle="1" w:styleId="a30">
    <w:name w:val="a3"/>
    <w:basedOn w:val="32"/>
    <w:qFormat/>
    <w:pPr>
      <w:numPr>
        <w:ilvl w:val="2"/>
        <w:numId w:val="19"/>
      </w:numPr>
      <w:tabs>
        <w:tab w:val="left" w:pos="709"/>
      </w:tabs>
      <w:spacing w:before="260" w:beforeAutospacing="0" w:after="156" w:afterAutospacing="0" w:line="416" w:lineRule="auto"/>
      <w:jc w:val="both"/>
    </w:pPr>
    <w:rPr>
      <w:rFonts w:ascii="Calibri Light" w:hAnsi="Calibri Light"/>
      <w:sz w:val="30"/>
      <w:szCs w:val="30"/>
    </w:rPr>
  </w:style>
  <w:style w:type="paragraph" w:customStyle="1" w:styleId="xl102">
    <w:name w:val="xl102"/>
    <w:basedOn w:val="ac"/>
    <w:qFormat/>
    <w:pPr>
      <w:pBdr>
        <w:top w:val="single" w:sz="4" w:space="0" w:color="auto"/>
        <w:bottom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1f5">
    <w:name w:val="正文文本缩进1"/>
    <w:basedOn w:val="ac"/>
    <w:qFormat/>
    <w:pPr>
      <w:spacing w:line="360" w:lineRule="auto"/>
      <w:ind w:firstLine="573"/>
    </w:pPr>
    <w:rPr>
      <w:kern w:val="0"/>
      <w:sz w:val="28"/>
      <w:szCs w:val="20"/>
    </w:rPr>
  </w:style>
  <w:style w:type="paragraph" w:customStyle="1" w:styleId="CharChar20CharCharCharCharCharChar">
    <w:name w:val="Char Char20 Char Char Char Char Char Char"/>
    <w:basedOn w:val="af8"/>
    <w:next w:val="af8"/>
    <w:qFormat/>
    <w:rPr>
      <w:rFonts w:ascii="Tahoma" w:hAnsi="Tahoma"/>
      <w:sz w:val="28"/>
      <w:szCs w:val="28"/>
    </w:rPr>
  </w:style>
  <w:style w:type="paragraph" w:customStyle="1" w:styleId="affffff0">
    <w:name w:val="铁路方案正文"/>
    <w:basedOn w:val="ac"/>
    <w:qFormat/>
    <w:pPr>
      <w:spacing w:beforeLines="50" w:after="120" w:line="360" w:lineRule="auto"/>
      <w:ind w:firstLineChars="100" w:firstLine="420"/>
    </w:pPr>
    <w:rPr>
      <w:sz w:val="24"/>
      <w:szCs w:val="20"/>
    </w:rPr>
  </w:style>
  <w:style w:type="paragraph" w:customStyle="1" w:styleId="2f">
    <w:name w:val="样式 首行缩进:  2 字符"/>
    <w:basedOn w:val="225"/>
    <w:qFormat/>
    <w:pPr>
      <w:ind w:firstLine="540"/>
    </w:pPr>
    <w:rPr>
      <w:rFonts w:ascii="宋体" w:hAnsi="宋体"/>
      <w:sz w:val="24"/>
      <w:szCs w:val="24"/>
    </w:rPr>
  </w:style>
  <w:style w:type="paragraph" w:customStyle="1" w:styleId="affffff1">
    <w:name w:val="表格内文字"/>
    <w:basedOn w:val="ac"/>
    <w:qFormat/>
    <w:pPr>
      <w:adjustRightInd w:val="0"/>
      <w:snapToGrid w:val="0"/>
    </w:pPr>
    <w:rPr>
      <w:rFonts w:ascii="仿宋_GB2312" w:eastAsia="仿宋_GB2312"/>
      <w:bCs/>
      <w:sz w:val="18"/>
      <w:szCs w:val="20"/>
      <w:lang w:val="zh-CN"/>
    </w:rPr>
  </w:style>
  <w:style w:type="paragraph" w:customStyle="1" w:styleId="Main2">
    <w:name w:val="Main正文样式2"/>
    <w:basedOn w:val="ac"/>
    <w:qFormat/>
    <w:pPr>
      <w:spacing w:beforeLines="20" w:afterLines="20"/>
      <w:ind w:firstLine="480"/>
    </w:pPr>
    <w:rPr>
      <w:rFonts w:ascii="Tahoma" w:hAnsi="Tahoma" w:cs="宋体"/>
      <w:sz w:val="24"/>
      <w:szCs w:val="20"/>
    </w:rPr>
  </w:style>
  <w:style w:type="paragraph" w:customStyle="1" w:styleId="xl117">
    <w:name w:val="xl117"/>
    <w:basedOn w:val="ac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0"/>
      <w:szCs w:val="20"/>
    </w:rPr>
  </w:style>
  <w:style w:type="paragraph" w:customStyle="1" w:styleId="affffff2">
    <w:name w:val="正文可研"/>
    <w:basedOn w:val="ac"/>
    <w:qFormat/>
    <w:pPr>
      <w:spacing w:beforeLines="50" w:line="360" w:lineRule="auto"/>
    </w:pPr>
    <w:rPr>
      <w:sz w:val="28"/>
      <w:szCs w:val="30"/>
    </w:rPr>
  </w:style>
  <w:style w:type="paragraph" w:customStyle="1" w:styleId="230">
    <w:name w:val="样式 首行缩进:  2.3 字符"/>
    <w:basedOn w:val="ac"/>
    <w:qFormat/>
    <w:pPr>
      <w:adjustRightInd w:val="0"/>
      <w:spacing w:beforeLines="50" w:line="360" w:lineRule="auto"/>
      <w:textAlignment w:val="baseline"/>
    </w:pPr>
    <w:rPr>
      <w:rFonts w:cs="宋体"/>
      <w:kern w:val="0"/>
      <w:sz w:val="24"/>
      <w:szCs w:val="20"/>
    </w:rPr>
  </w:style>
  <w:style w:type="paragraph" w:customStyle="1" w:styleId="xl109">
    <w:name w:val="xl109"/>
    <w:basedOn w:val="ac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4"/>
      <w:szCs w:val="20"/>
    </w:rPr>
  </w:style>
  <w:style w:type="paragraph" w:customStyle="1" w:styleId="211">
    <w:name w:val="正文首行缩进 21"/>
    <w:basedOn w:val="1f5"/>
    <w:qFormat/>
    <w:pPr>
      <w:spacing w:after="120" w:line="240" w:lineRule="auto"/>
      <w:ind w:leftChars="200" w:left="420" w:firstLine="420"/>
    </w:pPr>
  </w:style>
  <w:style w:type="paragraph" w:customStyle="1" w:styleId="affffff3">
    <w:name w:val="封面名称"/>
    <w:basedOn w:val="aff3"/>
    <w:qFormat/>
    <w:pPr>
      <w:jc w:val="center"/>
    </w:pPr>
    <w:rPr>
      <w:rFonts w:ascii="隶书" w:eastAsia="隶书"/>
      <w:b/>
      <w:sz w:val="72"/>
    </w:rPr>
  </w:style>
  <w:style w:type="paragraph" w:customStyle="1" w:styleId="xl66">
    <w:name w:val="xl66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宋体"/>
      <w:kern w:val="0"/>
      <w:sz w:val="24"/>
      <w:szCs w:val="20"/>
    </w:rPr>
  </w:style>
  <w:style w:type="paragraph" w:customStyle="1" w:styleId="texttd">
    <w:name w:val="text_td"/>
    <w:basedOn w:val="ac"/>
    <w:qFormat/>
    <w:pPr>
      <w:spacing w:before="100" w:beforeAutospacing="1" w:after="100" w:afterAutospacing="1"/>
    </w:pPr>
    <w:rPr>
      <w:rFonts w:cs="宋体"/>
      <w:kern w:val="0"/>
      <w:sz w:val="24"/>
      <w:szCs w:val="20"/>
    </w:rPr>
  </w:style>
  <w:style w:type="paragraph" w:customStyle="1" w:styleId="font8">
    <w:name w:val="font8"/>
    <w:basedOn w:val="ac"/>
    <w:qFormat/>
    <w:pPr>
      <w:spacing w:before="100" w:beforeAutospacing="1" w:after="100" w:afterAutospacing="1"/>
    </w:pPr>
    <w:rPr>
      <w:rFonts w:cs="宋体"/>
      <w:b/>
      <w:bCs/>
      <w:kern w:val="0"/>
      <w:sz w:val="24"/>
      <w:szCs w:val="20"/>
    </w:rPr>
  </w:style>
  <w:style w:type="paragraph" w:customStyle="1" w:styleId="xl91">
    <w:name w:val="xl91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CharChar31CharCharCharCharCharChar">
    <w:name w:val="Char Char31 Char Char Char Char Char Char"/>
    <w:basedOn w:val="af8"/>
    <w:next w:val="af8"/>
    <w:qFormat/>
    <w:rPr>
      <w:rFonts w:ascii="Tahoma" w:hAnsi="Tahoma"/>
      <w:b/>
      <w:sz w:val="28"/>
      <w:szCs w:val="28"/>
    </w:rPr>
  </w:style>
  <w:style w:type="paragraph" w:customStyle="1" w:styleId="xl98">
    <w:name w:val="xl98"/>
    <w:basedOn w:val="ac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142">
    <w:name w:val="xl142"/>
    <w:basedOn w:val="ac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EECE1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-112">
    <w:name w:val="彩色底纹 - 强调文字颜色 11"/>
    <w:qFormat/>
    <w:rPr>
      <w:rFonts w:ascii="Calibri" w:eastAsiaTheme="minorEastAsia" w:hAnsi="Calibri"/>
      <w:kern w:val="2"/>
      <w:sz w:val="21"/>
      <w:szCs w:val="21"/>
    </w:rPr>
  </w:style>
  <w:style w:type="paragraph" w:customStyle="1" w:styleId="affffff4">
    <w:name w:val="公司中文名"/>
    <w:basedOn w:val="ac"/>
    <w:qFormat/>
    <w:pPr>
      <w:spacing w:line="360" w:lineRule="auto"/>
      <w:jc w:val="center"/>
    </w:pPr>
    <w:rPr>
      <w:rFonts w:ascii="楷体_GB2312" w:eastAsia="楷体_GB2312" w:cs="宋体"/>
      <w:b/>
      <w:bCs/>
      <w:sz w:val="36"/>
      <w:szCs w:val="36"/>
    </w:rPr>
  </w:style>
  <w:style w:type="paragraph" w:customStyle="1" w:styleId="xl90">
    <w:name w:val="xl90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宋体"/>
      <w:kern w:val="0"/>
      <w:sz w:val="20"/>
      <w:szCs w:val="20"/>
    </w:rPr>
  </w:style>
  <w:style w:type="paragraph" w:customStyle="1" w:styleId="a9">
    <w:name w:val="一级编号"/>
    <w:basedOn w:val="ac"/>
    <w:qFormat/>
    <w:pPr>
      <w:numPr>
        <w:numId w:val="23"/>
      </w:numPr>
      <w:tabs>
        <w:tab w:val="left" w:pos="540"/>
      </w:tabs>
      <w:spacing w:line="360" w:lineRule="auto"/>
    </w:pPr>
    <w:rPr>
      <w:sz w:val="28"/>
      <w:szCs w:val="20"/>
    </w:rPr>
  </w:style>
  <w:style w:type="paragraph" w:customStyle="1" w:styleId="xl105">
    <w:name w:val="xl105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86">
    <w:name w:val="xl86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0"/>
      <w:szCs w:val="20"/>
    </w:rPr>
  </w:style>
  <w:style w:type="paragraph" w:customStyle="1" w:styleId="1">
    <w:name w:val="付立标题1"/>
    <w:basedOn w:val="ac"/>
    <w:qFormat/>
    <w:pPr>
      <w:numPr>
        <w:numId w:val="22"/>
      </w:numPr>
      <w:ind w:firstLine="0"/>
      <w:jc w:val="center"/>
      <w:outlineLvl w:val="0"/>
    </w:pPr>
    <w:rPr>
      <w:rFonts w:ascii="Arial" w:eastAsia="华文中宋" w:hAnsi="Arial" w:cs="华文中宋"/>
      <w:b/>
      <w:sz w:val="32"/>
      <w:szCs w:val="30"/>
    </w:rPr>
  </w:style>
  <w:style w:type="paragraph" w:customStyle="1" w:styleId="CharCharCharCharCharCharCharCharChar1CharCharCharChar">
    <w:name w:val="Char Char Char Char Char Char Char Char Char1 Char Char Char Char"/>
    <w:basedOn w:val="ac"/>
    <w:qFormat/>
    <w:pPr>
      <w:adjustRightInd w:val="0"/>
      <w:spacing w:after="160" w:line="240" w:lineRule="exact"/>
      <w:textAlignment w:val="baseline"/>
    </w:pPr>
    <w:rPr>
      <w:rFonts w:ascii="Tahoma" w:hAnsi="Tahoma"/>
      <w:sz w:val="28"/>
      <w:szCs w:val="28"/>
    </w:rPr>
  </w:style>
  <w:style w:type="paragraph" w:customStyle="1" w:styleId="xl118">
    <w:name w:val="xl118"/>
    <w:basedOn w:val="ac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宋体"/>
      <w:kern w:val="0"/>
      <w:sz w:val="20"/>
      <w:szCs w:val="20"/>
    </w:rPr>
  </w:style>
  <w:style w:type="paragraph" w:customStyle="1" w:styleId="3h3Level3HeadH3Heading3-oldlevel3PIM3BOD0s">
    <w:name w:val="样式 标题 3h3Level 3 HeadH3Heading 3 - oldlevel_3PIM 3BOD 0s..."/>
    <w:basedOn w:val="32"/>
    <w:qFormat/>
    <w:pPr>
      <w:adjustRightInd w:val="0"/>
      <w:spacing w:before="0" w:beforeAutospacing="0" w:after="0" w:afterAutospacing="0" w:line="500" w:lineRule="exact"/>
      <w:jc w:val="both"/>
      <w:textAlignment w:val="baseline"/>
    </w:pPr>
    <w:rPr>
      <w:rFonts w:ascii="宋体" w:hAnsi="宋体" w:cs="宋体"/>
      <w:kern w:val="0"/>
      <w:sz w:val="28"/>
      <w:szCs w:val="20"/>
    </w:rPr>
  </w:style>
  <w:style w:type="paragraph" w:customStyle="1" w:styleId="xl107">
    <w:name w:val="xl107"/>
    <w:basedOn w:val="ac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114">
    <w:name w:val="xl114"/>
    <w:basedOn w:val="ac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68">
    <w:name w:val="xl68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0"/>
      <w:szCs w:val="20"/>
    </w:rPr>
  </w:style>
  <w:style w:type="paragraph" w:customStyle="1" w:styleId="CharChar20CharChar1">
    <w:name w:val="Char Char20 Char Char1"/>
    <w:basedOn w:val="af8"/>
    <w:next w:val="af8"/>
    <w:qFormat/>
    <w:rPr>
      <w:rFonts w:ascii="Tahoma" w:hAnsi="Tahoma"/>
      <w:sz w:val="28"/>
      <w:szCs w:val="28"/>
    </w:rPr>
  </w:style>
  <w:style w:type="paragraph" w:customStyle="1" w:styleId="xl76">
    <w:name w:val="xl76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FFCC"/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xl83">
    <w:name w:val="xl83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宋体"/>
      <w:kern w:val="0"/>
      <w:sz w:val="20"/>
      <w:szCs w:val="20"/>
    </w:rPr>
  </w:style>
  <w:style w:type="paragraph" w:customStyle="1" w:styleId="xl81">
    <w:name w:val="xl81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a7">
    <w:name w:val="三级条标题"/>
    <w:basedOn w:val="ac"/>
    <w:next w:val="ac"/>
    <w:qFormat/>
    <w:pPr>
      <w:numPr>
        <w:ilvl w:val="3"/>
        <w:numId w:val="24"/>
      </w:numPr>
      <w:spacing w:beforeLines="50" w:afterLines="50"/>
      <w:outlineLvl w:val="4"/>
    </w:pPr>
    <w:rPr>
      <w:rFonts w:ascii="黑体" w:eastAsia="黑体"/>
      <w:kern w:val="0"/>
      <w:szCs w:val="20"/>
    </w:rPr>
  </w:style>
  <w:style w:type="paragraph" w:customStyle="1" w:styleId="1f6">
    <w:name w:val="批注主题1"/>
    <w:basedOn w:val="af1"/>
    <w:next w:val="af1"/>
    <w:qFormat/>
    <w:pPr>
      <w:jc w:val="both"/>
    </w:pPr>
    <w:rPr>
      <w:b/>
      <w:bCs/>
      <w:kern w:val="0"/>
      <w:sz w:val="20"/>
      <w:szCs w:val="20"/>
    </w:rPr>
  </w:style>
  <w:style w:type="paragraph" w:customStyle="1" w:styleId="affffff5">
    <w:name w:val="缺省文本"/>
    <w:basedOn w:val="ac"/>
    <w:qFormat/>
    <w:pPr>
      <w:autoSpaceDE w:val="0"/>
      <w:autoSpaceDN w:val="0"/>
      <w:adjustRightInd w:val="0"/>
    </w:pPr>
    <w:rPr>
      <w:kern w:val="0"/>
      <w:sz w:val="24"/>
      <w:szCs w:val="20"/>
    </w:rPr>
  </w:style>
  <w:style w:type="paragraph" w:customStyle="1" w:styleId="xl82">
    <w:name w:val="xl82"/>
    <w:basedOn w:val="ac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kern w:val="0"/>
      <w:sz w:val="20"/>
      <w:szCs w:val="20"/>
    </w:rPr>
  </w:style>
  <w:style w:type="paragraph" w:customStyle="1" w:styleId="xl99">
    <w:name w:val="xl99"/>
    <w:basedOn w:val="ac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宋体"/>
      <w:b/>
      <w:bCs/>
      <w:kern w:val="0"/>
      <w:sz w:val="20"/>
      <w:szCs w:val="20"/>
    </w:rPr>
  </w:style>
  <w:style w:type="paragraph" w:customStyle="1" w:styleId="NOVA4">
    <w:name w:val="NOVA 标题 4"/>
    <w:basedOn w:val="41"/>
    <w:qFormat/>
    <w:pPr>
      <w:keepLines/>
      <w:numPr>
        <w:ilvl w:val="3"/>
        <w:numId w:val="11"/>
      </w:numPr>
      <w:spacing w:before="280" w:after="156" w:line="376" w:lineRule="auto"/>
    </w:pPr>
    <w:rPr>
      <w:rFonts w:ascii="黑体" w:eastAsia="黑体" w:hAnsi="Cambria"/>
      <w:b w:val="0"/>
      <w:bCs w:val="0"/>
      <w:sz w:val="24"/>
    </w:rPr>
  </w:style>
  <w:style w:type="paragraph" w:customStyle="1" w:styleId="ALTZ4CharC3">
    <w:name w:val="样式 正文缩进表正文正文非缩进特点缩进ALT+Z正文（首行缩进两字）正文编号四号标题4正文缩进 Char C...3"/>
    <w:basedOn w:val="af8"/>
    <w:qFormat/>
    <w:pPr>
      <w:spacing w:before="120" w:line="360" w:lineRule="auto"/>
      <w:ind w:firstLine="480"/>
    </w:pPr>
    <w:rPr>
      <w:rFonts w:ascii="Arial" w:hAnsi="Arial" w:cs="宋体"/>
      <w:sz w:val="24"/>
    </w:rPr>
  </w:style>
  <w:style w:type="paragraph" w:customStyle="1" w:styleId="xl137">
    <w:name w:val="xl137"/>
    <w:basedOn w:val="ac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affffff6">
    <w:name w:val="投标正文"/>
    <w:basedOn w:val="ac"/>
    <w:qFormat/>
    <w:pPr>
      <w:spacing w:line="360" w:lineRule="auto"/>
      <w:ind w:left="100" w:firstLineChars="200" w:firstLine="480"/>
    </w:pPr>
    <w:rPr>
      <w:rFonts w:ascii="华文细黑" w:eastAsia="华文细黑" w:hAnsi="华文细黑"/>
      <w:sz w:val="24"/>
    </w:rPr>
  </w:style>
  <w:style w:type="paragraph" w:customStyle="1" w:styleId="21150">
    <w:name w:val="样式 宋体 首行缩进:  2 字符 行距: 多倍行距 1.15 字行"/>
    <w:basedOn w:val="ac"/>
    <w:qFormat/>
    <w:pPr>
      <w:ind w:firstLine="480"/>
    </w:pPr>
    <w:rPr>
      <w:rFonts w:cs="宋体"/>
      <w:szCs w:val="20"/>
    </w:rPr>
  </w:style>
  <w:style w:type="paragraph" w:customStyle="1" w:styleId="xl136">
    <w:name w:val="xl136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affffff7">
    <w:name w:val="正文无缩进"/>
    <w:next w:val="ac"/>
    <w:qFormat/>
    <w:pPr>
      <w:spacing w:line="360" w:lineRule="auto"/>
    </w:pPr>
    <w:rPr>
      <w:rFonts w:ascii="Arial" w:eastAsiaTheme="minorEastAsia" w:hAnsi="Arial"/>
      <w:snapToGrid w:val="0"/>
      <w:kern w:val="2"/>
      <w:sz w:val="21"/>
      <w:szCs w:val="21"/>
    </w:rPr>
  </w:style>
  <w:style w:type="paragraph" w:customStyle="1" w:styleId="T0">
    <w:name w:val="T图形居中"/>
    <w:next w:val="T"/>
    <w:qFormat/>
    <w:pPr>
      <w:jc w:val="center"/>
    </w:pPr>
    <w:rPr>
      <w:rFonts w:ascii="Calibri" w:eastAsiaTheme="minorEastAsia" w:hAnsi="Calibri"/>
      <w:kern w:val="2"/>
      <w:sz w:val="24"/>
      <w:szCs w:val="21"/>
    </w:rPr>
  </w:style>
  <w:style w:type="paragraph" w:customStyle="1" w:styleId="T">
    <w:name w:val="T图形题注"/>
    <w:basedOn w:val="ac"/>
    <w:next w:val="ac"/>
    <w:qFormat/>
    <w:pPr>
      <w:numPr>
        <w:numId w:val="25"/>
      </w:numPr>
      <w:spacing w:line="360" w:lineRule="auto"/>
      <w:ind w:left="0" w:firstLine="0"/>
      <w:jc w:val="center"/>
    </w:pPr>
    <w:rPr>
      <w:rFonts w:ascii="Calibri" w:eastAsia="黑体" w:hAnsi="Calibri"/>
      <w:b/>
      <w:szCs w:val="21"/>
    </w:rPr>
  </w:style>
  <w:style w:type="paragraph" w:customStyle="1" w:styleId="xl133">
    <w:name w:val="xl133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a8">
    <w:name w:val="箭头样式"/>
    <w:basedOn w:val="ac"/>
    <w:qFormat/>
    <w:pPr>
      <w:numPr>
        <w:numId w:val="26"/>
      </w:numPr>
      <w:spacing w:beforeLines="50" w:line="360" w:lineRule="auto"/>
    </w:pPr>
    <w:rPr>
      <w:rFonts w:ascii="Calibri" w:hAnsi="Calibri"/>
      <w:sz w:val="28"/>
      <w:szCs w:val="20"/>
    </w:rPr>
  </w:style>
  <w:style w:type="paragraph" w:customStyle="1" w:styleId="T1">
    <w:name w:val="T标书图"/>
    <w:basedOn w:val="ac"/>
    <w:qFormat/>
    <w:pPr>
      <w:spacing w:line="360" w:lineRule="auto"/>
      <w:jc w:val="center"/>
    </w:pPr>
    <w:rPr>
      <w:sz w:val="24"/>
      <w:szCs w:val="20"/>
    </w:rPr>
  </w:style>
  <w:style w:type="paragraph" w:customStyle="1" w:styleId="font9">
    <w:name w:val="font9"/>
    <w:basedOn w:val="ac"/>
    <w:qFormat/>
    <w:pPr>
      <w:spacing w:before="100" w:beforeAutospacing="1" w:after="100" w:afterAutospacing="1"/>
    </w:pPr>
    <w:rPr>
      <w:rFonts w:ascii="Calibri" w:hAnsi="Calibri" w:cs="Calibri"/>
      <w:color w:val="FF0000"/>
      <w:kern w:val="0"/>
      <w:szCs w:val="20"/>
    </w:rPr>
  </w:style>
  <w:style w:type="paragraph" w:customStyle="1" w:styleId="xl121">
    <w:name w:val="xl121"/>
    <w:basedOn w:val="ac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font10">
    <w:name w:val="font10"/>
    <w:basedOn w:val="ac"/>
    <w:qFormat/>
    <w:pPr>
      <w:spacing w:before="100" w:beforeAutospacing="1" w:after="100" w:afterAutospacing="1"/>
    </w:pPr>
    <w:rPr>
      <w:rFonts w:cs="宋体"/>
      <w:color w:val="000000"/>
      <w:kern w:val="0"/>
      <w:sz w:val="24"/>
      <w:szCs w:val="20"/>
    </w:rPr>
  </w:style>
  <w:style w:type="paragraph" w:customStyle="1" w:styleId="font11">
    <w:name w:val="font11"/>
    <w:basedOn w:val="ac"/>
    <w:qFormat/>
    <w:pPr>
      <w:spacing w:before="100" w:beforeAutospacing="1" w:after="100" w:afterAutospacing="1"/>
    </w:pPr>
    <w:rPr>
      <w:color w:val="000000"/>
      <w:kern w:val="0"/>
      <w:sz w:val="24"/>
      <w:szCs w:val="20"/>
    </w:rPr>
  </w:style>
  <w:style w:type="paragraph" w:customStyle="1" w:styleId="font12">
    <w:name w:val="font12"/>
    <w:basedOn w:val="ac"/>
    <w:qFormat/>
    <w:pPr>
      <w:spacing w:before="100" w:beforeAutospacing="1" w:after="100" w:afterAutospacing="1"/>
    </w:pPr>
    <w:rPr>
      <w:rFonts w:ascii="Verdana" w:hAnsi="Verdana" w:cs="宋体"/>
      <w:color w:val="000000"/>
      <w:kern w:val="0"/>
      <w:sz w:val="24"/>
      <w:szCs w:val="20"/>
    </w:rPr>
  </w:style>
  <w:style w:type="paragraph" w:customStyle="1" w:styleId="4H4RefHeading1rh1Headingsqlsect1234PIM4h4T1">
    <w:name w:val="样式 标题 4H4Ref Heading 1rh1Heading sqlsect 1.2.3.4PIM 4h4T...1"/>
    <w:basedOn w:val="41"/>
    <w:qFormat/>
    <w:pPr>
      <w:keepLines/>
      <w:numPr>
        <w:ilvl w:val="3"/>
        <w:numId w:val="27"/>
      </w:numPr>
      <w:tabs>
        <w:tab w:val="left" w:pos="851"/>
      </w:tabs>
      <w:spacing w:before="280" w:after="290" w:line="360" w:lineRule="auto"/>
      <w:jc w:val="left"/>
    </w:pPr>
    <w:rPr>
      <w:rFonts w:ascii="Arial" w:hAnsi="Arial" w:cs="宋体"/>
      <w:sz w:val="28"/>
      <w:szCs w:val="20"/>
    </w:rPr>
  </w:style>
  <w:style w:type="paragraph" w:customStyle="1" w:styleId="font13">
    <w:name w:val="font13"/>
    <w:basedOn w:val="ac"/>
    <w:qFormat/>
    <w:pPr>
      <w:spacing w:before="100" w:beforeAutospacing="1" w:after="100" w:afterAutospacing="1"/>
    </w:pPr>
    <w:rPr>
      <w:rFonts w:ascii="Calibri" w:hAnsi="Calibri" w:cs="Calibri"/>
      <w:color w:val="00B050"/>
      <w:kern w:val="0"/>
      <w:szCs w:val="20"/>
    </w:rPr>
  </w:style>
  <w:style w:type="paragraph" w:customStyle="1" w:styleId="xl123">
    <w:name w:val="xl123"/>
    <w:basedOn w:val="ac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xl34">
    <w:name w:val="xl34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font14">
    <w:name w:val="font14"/>
    <w:basedOn w:val="ac"/>
    <w:qFormat/>
    <w:pPr>
      <w:spacing w:before="100" w:beforeAutospacing="1" w:after="100" w:afterAutospacing="1"/>
    </w:pPr>
    <w:rPr>
      <w:rFonts w:cs="宋体"/>
      <w:color w:val="00B050"/>
      <w:kern w:val="0"/>
      <w:szCs w:val="20"/>
    </w:rPr>
  </w:style>
  <w:style w:type="paragraph" w:customStyle="1" w:styleId="font15">
    <w:name w:val="font15"/>
    <w:basedOn w:val="ac"/>
    <w:qFormat/>
    <w:pPr>
      <w:spacing w:before="100" w:beforeAutospacing="1" w:after="100" w:afterAutospacing="1"/>
    </w:pPr>
    <w:rPr>
      <w:rFonts w:cs="宋体"/>
      <w:kern w:val="0"/>
      <w:szCs w:val="20"/>
    </w:rPr>
  </w:style>
  <w:style w:type="paragraph" w:customStyle="1" w:styleId="xl126">
    <w:name w:val="xl126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font16">
    <w:name w:val="font16"/>
    <w:basedOn w:val="ac"/>
    <w:qFormat/>
    <w:pPr>
      <w:spacing w:before="100" w:beforeAutospacing="1" w:after="100" w:afterAutospacing="1"/>
    </w:pPr>
    <w:rPr>
      <w:rFonts w:ascii="Calibri" w:hAnsi="Calibri" w:cs="Calibri"/>
      <w:kern w:val="0"/>
      <w:szCs w:val="20"/>
    </w:rPr>
  </w:style>
  <w:style w:type="paragraph" w:customStyle="1" w:styleId="25251252">
    <w:name w:val="样式 宋体 段前: 2.5 磅 段后: 2.5 磅 行距: 多倍行距 1.25 字行 首行缩进:  2 字符"/>
    <w:basedOn w:val="ac"/>
    <w:qFormat/>
    <w:pPr>
      <w:spacing w:beforeLines="50" w:afterLines="50" w:line="360" w:lineRule="auto"/>
      <w:ind w:firstLineChars="200" w:firstLine="422"/>
    </w:pPr>
    <w:rPr>
      <w:rFonts w:ascii="宋体" w:hAnsi="宋体"/>
      <w:b/>
      <w:szCs w:val="21"/>
    </w:rPr>
  </w:style>
  <w:style w:type="paragraph" w:customStyle="1" w:styleId="font17">
    <w:name w:val="font17"/>
    <w:basedOn w:val="ac"/>
    <w:qFormat/>
    <w:pPr>
      <w:spacing w:before="100" w:beforeAutospacing="1" w:after="100" w:afterAutospacing="1"/>
    </w:pPr>
    <w:rPr>
      <w:rFonts w:cs="宋体"/>
      <w:color w:val="00B050"/>
      <w:kern w:val="0"/>
      <w:sz w:val="24"/>
      <w:szCs w:val="20"/>
    </w:rPr>
  </w:style>
  <w:style w:type="paragraph" w:customStyle="1" w:styleId="font18">
    <w:name w:val="font18"/>
    <w:basedOn w:val="ac"/>
    <w:qFormat/>
    <w:pPr>
      <w:spacing w:before="100" w:beforeAutospacing="1" w:after="100" w:afterAutospacing="1"/>
    </w:pPr>
    <w:rPr>
      <w:color w:val="00B050"/>
      <w:kern w:val="0"/>
      <w:sz w:val="24"/>
      <w:szCs w:val="20"/>
    </w:rPr>
  </w:style>
  <w:style w:type="paragraph" w:customStyle="1" w:styleId="xl124">
    <w:name w:val="xl124"/>
    <w:basedOn w:val="ac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font19">
    <w:name w:val="font19"/>
    <w:basedOn w:val="ac"/>
    <w:qFormat/>
    <w:pPr>
      <w:spacing w:before="100" w:beforeAutospacing="1" w:after="100" w:afterAutospacing="1"/>
    </w:pPr>
    <w:rPr>
      <w:color w:val="00B050"/>
      <w:kern w:val="0"/>
      <w:szCs w:val="20"/>
    </w:rPr>
  </w:style>
  <w:style w:type="paragraph" w:customStyle="1" w:styleId="xl119">
    <w:name w:val="xl119"/>
    <w:basedOn w:val="ac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2Heading2HiddenHeading2CCBSheading2H2Heading2s1">
    <w:name w:val="样式 标题 2Heading 2 HiddenHeading 2 CCBSheading 2H2Heading 2s...1"/>
    <w:basedOn w:val="22"/>
    <w:qFormat/>
    <w:pPr>
      <w:numPr>
        <w:ilvl w:val="1"/>
        <w:numId w:val="27"/>
      </w:numPr>
      <w:tabs>
        <w:tab w:val="left" w:pos="567"/>
      </w:tabs>
      <w:spacing w:before="260" w:beforeAutospacing="0" w:after="260" w:afterAutospacing="0" w:line="360" w:lineRule="auto"/>
    </w:pPr>
    <w:rPr>
      <w:rFonts w:cs="宋体"/>
      <w:sz w:val="32"/>
      <w:szCs w:val="20"/>
    </w:rPr>
  </w:style>
  <w:style w:type="paragraph" w:customStyle="1" w:styleId="font20">
    <w:name w:val="font20"/>
    <w:basedOn w:val="ac"/>
    <w:qFormat/>
    <w:pPr>
      <w:spacing w:before="100" w:beforeAutospacing="1" w:after="100" w:afterAutospacing="1"/>
    </w:pPr>
    <w:rPr>
      <w:rFonts w:ascii="Verdana" w:hAnsi="Verdana" w:cs="宋体"/>
      <w:color w:val="00B050"/>
      <w:kern w:val="0"/>
      <w:szCs w:val="20"/>
    </w:rPr>
  </w:style>
  <w:style w:type="paragraph" w:customStyle="1" w:styleId="xl125">
    <w:name w:val="xl125"/>
    <w:basedOn w:val="ac"/>
    <w:qFormat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xl63">
    <w:name w:val="xl63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宋体"/>
      <w:b/>
      <w:bCs/>
      <w:kern w:val="0"/>
      <w:szCs w:val="20"/>
    </w:rPr>
  </w:style>
  <w:style w:type="paragraph" w:customStyle="1" w:styleId="affffff8">
    <w:name w:val="案例表正文"/>
    <w:basedOn w:val="ac"/>
    <w:qFormat/>
    <w:pPr>
      <w:spacing w:line="420" w:lineRule="atLeast"/>
      <w:jc w:val="left"/>
    </w:pPr>
    <w:rPr>
      <w:rFonts w:ascii="宋体" w:hAnsi="宋体"/>
      <w:sz w:val="24"/>
      <w:szCs w:val="20"/>
    </w:rPr>
  </w:style>
  <w:style w:type="paragraph" w:customStyle="1" w:styleId="xl64">
    <w:name w:val="xl64"/>
    <w:basedOn w:val="ac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cs="宋体"/>
      <w:b/>
      <w:bCs/>
      <w:kern w:val="0"/>
      <w:szCs w:val="20"/>
    </w:rPr>
  </w:style>
  <w:style w:type="paragraph" w:customStyle="1" w:styleId="xl127">
    <w:name w:val="xl127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reader-word-layer">
    <w:name w:val="reader-word-layer"/>
    <w:basedOn w:val="ac"/>
    <w:qFormat/>
    <w:pPr>
      <w:spacing w:before="100" w:beforeAutospacing="1" w:after="100" w:afterAutospacing="1"/>
    </w:pPr>
    <w:rPr>
      <w:rFonts w:cs="宋体"/>
      <w:kern w:val="0"/>
      <w:sz w:val="24"/>
      <w:szCs w:val="20"/>
    </w:rPr>
  </w:style>
  <w:style w:type="paragraph" w:customStyle="1" w:styleId="affffff9">
    <w:name w:val="正文段落"/>
    <w:basedOn w:val="ac"/>
    <w:qFormat/>
    <w:pPr>
      <w:snapToGrid w:val="0"/>
      <w:spacing w:line="300" w:lineRule="auto"/>
      <w:ind w:firstLine="420"/>
      <w:contextualSpacing/>
    </w:pPr>
    <w:rPr>
      <w:rFonts w:cs="宋体"/>
      <w:szCs w:val="20"/>
    </w:rPr>
  </w:style>
  <w:style w:type="paragraph" w:customStyle="1" w:styleId="xl128">
    <w:name w:val="xl128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affffffa">
    <w:name w:val="字母编号列项（一级）"/>
    <w:qFormat/>
    <w:pPr>
      <w:tabs>
        <w:tab w:val="left" w:pos="839"/>
      </w:tabs>
      <w:jc w:val="both"/>
    </w:pPr>
    <w:rPr>
      <w:rFonts w:ascii="宋体" w:eastAsiaTheme="minorEastAsia"/>
      <w:sz w:val="21"/>
    </w:rPr>
  </w:style>
  <w:style w:type="paragraph" w:customStyle="1" w:styleId="1f7">
    <w:name w:val="1）一级自动编号"/>
    <w:basedOn w:val="affffff9"/>
    <w:qFormat/>
    <w:pPr>
      <w:adjustRightInd w:val="0"/>
      <w:spacing w:beforeLines="50" w:afterLines="50"/>
      <w:ind w:firstLine="0"/>
    </w:pPr>
    <w:rPr>
      <w:b/>
    </w:rPr>
  </w:style>
  <w:style w:type="paragraph" w:customStyle="1" w:styleId="B">
    <w:name w:val="B表格正文"/>
    <w:qFormat/>
    <w:rPr>
      <w:rFonts w:ascii="Calibri" w:eastAsia="黑体" w:hAnsi="Calibri"/>
      <w:kern w:val="2"/>
      <w:sz w:val="21"/>
      <w:szCs w:val="21"/>
    </w:rPr>
  </w:style>
  <w:style w:type="paragraph" w:customStyle="1" w:styleId="xl129">
    <w:name w:val="xl129"/>
    <w:basedOn w:val="ac"/>
    <w:qFormat/>
    <w:pPr>
      <w:widowControl/>
      <w:pBdr>
        <w:top w:val="single" w:sz="4" w:space="0" w:color="auto"/>
        <w:bottom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character" w:customStyle="1" w:styleId="Char23">
    <w:name w:val="引用 Char2"/>
    <w:basedOn w:val="ad"/>
    <w:uiPriority w:val="99"/>
    <w:qFormat/>
    <w:rPr>
      <w:i/>
      <w:iCs/>
      <w:color w:val="404040" w:themeColor="text1" w:themeTint="BF"/>
      <w:kern w:val="2"/>
      <w:sz w:val="21"/>
      <w:szCs w:val="24"/>
    </w:rPr>
  </w:style>
  <w:style w:type="character" w:customStyle="1" w:styleId="Char24">
    <w:name w:val="明显引用 Char2"/>
    <w:basedOn w:val="ad"/>
    <w:uiPriority w:val="99"/>
    <w:qFormat/>
    <w:rPr>
      <w:i/>
      <w:iCs/>
      <w:color w:val="4F81BD" w:themeColor="accent1"/>
      <w:kern w:val="2"/>
      <w:sz w:val="21"/>
      <w:szCs w:val="24"/>
    </w:rPr>
  </w:style>
  <w:style w:type="paragraph" w:customStyle="1" w:styleId="xl138">
    <w:name w:val="xl138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Style131">
    <w:name w:val="_Style 131"/>
    <w:basedOn w:val="ac"/>
    <w:uiPriority w:val="34"/>
    <w:qFormat/>
    <w:pPr>
      <w:adjustRightInd w:val="0"/>
      <w:spacing w:line="360" w:lineRule="auto"/>
      <w:ind w:firstLineChars="200" w:firstLine="420"/>
    </w:pPr>
    <w:rPr>
      <w:rFonts w:cs="黑体"/>
      <w:kern w:val="0"/>
      <w:sz w:val="24"/>
    </w:rPr>
  </w:style>
  <w:style w:type="paragraph" w:customStyle="1" w:styleId="09wh">
    <w:name w:val="09正文_wh"/>
    <w:qFormat/>
    <w:pPr>
      <w:spacing w:line="300" w:lineRule="auto"/>
      <w:ind w:firstLineChars="200" w:firstLine="200"/>
      <w:jc w:val="both"/>
    </w:pPr>
    <w:rPr>
      <w:rFonts w:eastAsiaTheme="minorEastAsia"/>
      <w:sz w:val="28"/>
    </w:rPr>
  </w:style>
  <w:style w:type="paragraph" w:customStyle="1" w:styleId="xl135">
    <w:name w:val="xl135"/>
    <w:basedOn w:val="ac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3H3Heading3-oldh3sect123BOD0SideHeadingPara34">
    <w:name w:val="样式 标题 3H3Heading 3 - oldh3sect1.2.3BOD 0Side HeadingPara3...4"/>
    <w:basedOn w:val="32"/>
    <w:qFormat/>
    <w:pPr>
      <w:numPr>
        <w:ilvl w:val="2"/>
        <w:numId w:val="27"/>
      </w:numPr>
      <w:tabs>
        <w:tab w:val="left" w:pos="709"/>
      </w:tabs>
      <w:spacing w:before="260" w:beforeAutospacing="0" w:after="260" w:afterAutospacing="0" w:line="360" w:lineRule="auto"/>
    </w:pPr>
    <w:rPr>
      <w:rFonts w:ascii="宋体" w:hAnsi="宋体" w:cs="宋体"/>
      <w:sz w:val="32"/>
      <w:szCs w:val="20"/>
    </w:rPr>
  </w:style>
  <w:style w:type="paragraph" w:customStyle="1" w:styleId="msonormal0">
    <w:name w:val="msonormal"/>
    <w:basedOn w:val="ac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font21">
    <w:name w:val="font21"/>
    <w:basedOn w:val="ac"/>
    <w:qFormat/>
    <w:pPr>
      <w:widowControl/>
      <w:spacing w:before="100" w:beforeAutospacing="1" w:after="100" w:afterAutospacing="1"/>
      <w:jc w:val="left"/>
    </w:pPr>
    <w:rPr>
      <w:b/>
      <w:bCs/>
      <w:color w:val="FF0000"/>
      <w:kern w:val="0"/>
      <w:sz w:val="22"/>
      <w:szCs w:val="22"/>
    </w:rPr>
  </w:style>
  <w:style w:type="paragraph" w:customStyle="1" w:styleId="xl120">
    <w:name w:val="xl120"/>
    <w:basedOn w:val="ac"/>
    <w:qFormat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Normal1">
    <w:name w:val="Normal_1"/>
    <w:qFormat/>
    <w:pPr>
      <w:jc w:val="both"/>
    </w:pPr>
    <w:rPr>
      <w:rFonts w:ascii="Calibri" w:eastAsia="Calibri" w:hAnsi="Calibri"/>
      <w:sz w:val="22"/>
      <w:szCs w:val="22"/>
      <w:lang w:val="ru-RU" w:eastAsia="en-US"/>
    </w:rPr>
  </w:style>
  <w:style w:type="paragraph" w:customStyle="1" w:styleId="2Heading2HiddenHeading2CCBSH22h2Level2Head2nd1">
    <w:name w:val="样式 标题 2Heading 2 HiddenHeading 2 CCBSH22h2Level 2 Head2nd...1"/>
    <w:basedOn w:val="22"/>
    <w:next w:val="WHF"/>
    <w:qFormat/>
    <w:pPr>
      <w:numPr>
        <w:ilvl w:val="1"/>
        <w:numId w:val="28"/>
      </w:numPr>
      <w:tabs>
        <w:tab w:val="left" w:pos="1332"/>
      </w:tabs>
      <w:adjustRightInd w:val="0"/>
      <w:snapToGrid w:val="0"/>
      <w:spacing w:beforeLines="50" w:beforeAutospacing="0" w:after="0" w:afterAutospacing="0" w:line="360" w:lineRule="auto"/>
    </w:pPr>
    <w:rPr>
      <w:rFonts w:ascii="黑体" w:eastAsia="黑体" w:hAnsi="华文中宋" w:cs="宋体"/>
      <w:b w:val="0"/>
      <w:kern w:val="0"/>
      <w:sz w:val="36"/>
      <w:szCs w:val="20"/>
      <w:lang w:val="zh-CN"/>
    </w:rPr>
  </w:style>
  <w:style w:type="paragraph" w:customStyle="1" w:styleId="affffffb">
    <w:name w:val="普通正文"/>
    <w:basedOn w:val="ac"/>
    <w:qFormat/>
    <w:pPr>
      <w:adjustRightInd w:val="0"/>
      <w:spacing w:line="360" w:lineRule="auto"/>
      <w:ind w:firstLine="480"/>
      <w:jc w:val="left"/>
      <w:textAlignment w:val="baseline"/>
    </w:pPr>
    <w:rPr>
      <w:rFonts w:ascii="Arial" w:hAnsi="Arial"/>
      <w:kern w:val="0"/>
      <w:sz w:val="24"/>
      <w:szCs w:val="20"/>
    </w:rPr>
  </w:style>
  <w:style w:type="paragraph" w:customStyle="1" w:styleId="fontsize16">
    <w:name w:val="fontsize16"/>
    <w:basedOn w:val="ac"/>
    <w:qFormat/>
    <w:pPr>
      <w:spacing w:line="420" w:lineRule="atLeast"/>
      <w:jc w:val="left"/>
    </w:pPr>
    <w:rPr>
      <w:kern w:val="0"/>
      <w:sz w:val="24"/>
    </w:rPr>
  </w:style>
  <w:style w:type="paragraph" w:customStyle="1" w:styleId="L5">
    <w:name w:val="L标题5"/>
    <w:basedOn w:val="5"/>
    <w:qFormat/>
    <w:pPr>
      <w:tabs>
        <w:tab w:val="left" w:pos="0"/>
      </w:tabs>
      <w:adjustRightInd w:val="0"/>
      <w:spacing w:after="0" w:line="377" w:lineRule="auto"/>
      <w:jc w:val="left"/>
    </w:pPr>
    <w:rPr>
      <w:rFonts w:ascii="黑体" w:eastAsia="黑体" w:hAnsi="黑体" w:cs="黑体"/>
      <w:kern w:val="0"/>
      <w:sz w:val="24"/>
      <w:szCs w:val="32"/>
    </w:rPr>
  </w:style>
  <w:style w:type="paragraph" w:customStyle="1" w:styleId="B0">
    <w:name w:val="B表头样式"/>
    <w:next w:val="ac"/>
    <w:qFormat/>
    <w:pPr>
      <w:jc w:val="center"/>
    </w:pPr>
    <w:rPr>
      <w:rFonts w:ascii="Calibri" w:eastAsia="黑体" w:hAnsi="Calibri"/>
      <w:b/>
      <w:kern w:val="2"/>
      <w:sz w:val="21"/>
      <w:szCs w:val="21"/>
    </w:rPr>
  </w:style>
  <w:style w:type="paragraph" w:customStyle="1" w:styleId="xl132">
    <w:name w:val="xl132"/>
    <w:basedOn w:val="ac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affffffc">
    <w:name w:val="图"/>
    <w:basedOn w:val="ac"/>
    <w:next w:val="ac"/>
    <w:qFormat/>
    <w:pPr>
      <w:spacing w:before="40" w:after="40" w:line="360" w:lineRule="auto"/>
      <w:jc w:val="center"/>
    </w:pPr>
    <w:rPr>
      <w:rFonts w:eastAsia="仿宋"/>
      <w:kern w:val="0"/>
      <w:sz w:val="28"/>
      <w:szCs w:val="18"/>
    </w:rPr>
  </w:style>
  <w:style w:type="paragraph" w:customStyle="1" w:styleId="xl139">
    <w:name w:val="xl139"/>
    <w:basedOn w:val="ac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Paragraph1">
    <w:name w:val="Paragraph1"/>
    <w:basedOn w:val="ac"/>
    <w:qFormat/>
    <w:pPr>
      <w:spacing w:before="80"/>
    </w:pPr>
    <w:rPr>
      <w:rFonts w:ascii="宋体"/>
      <w:kern w:val="0"/>
      <w:sz w:val="20"/>
      <w:szCs w:val="20"/>
    </w:rPr>
  </w:style>
  <w:style w:type="paragraph" w:customStyle="1" w:styleId="22052">
    <w:name w:val="样式 样式 样式 首行缩进:  2 字符 + 首行缩进:  2 字符 段前: 0.5 行 + 首行缩进:  2 字符 段前: ..."/>
    <w:basedOn w:val="ac"/>
    <w:qFormat/>
    <w:pPr>
      <w:spacing w:beforeLines="50" w:line="360" w:lineRule="exact"/>
      <w:ind w:firstLineChars="200" w:firstLine="200"/>
    </w:pPr>
    <w:rPr>
      <w:rFonts w:cs="宋体"/>
      <w:szCs w:val="20"/>
    </w:rPr>
  </w:style>
  <w:style w:type="paragraph" w:customStyle="1" w:styleId="xl122">
    <w:name w:val="xl122"/>
    <w:basedOn w:val="ac"/>
    <w:qFormat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xl130">
    <w:name w:val="xl130"/>
    <w:basedOn w:val="ac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808080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paragraph" w:customStyle="1" w:styleId="xl131">
    <w:name w:val="xl131"/>
    <w:basedOn w:val="ac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xl134">
    <w:name w:val="xl134"/>
    <w:basedOn w:val="ac"/>
    <w:qFormat/>
    <w:pPr>
      <w:widowControl/>
      <w:pBdr>
        <w:top w:val="single" w:sz="4" w:space="0" w:color="auto"/>
        <w:bottom w:val="single" w:sz="4" w:space="0" w:color="auto"/>
      </w:pBdr>
      <w:shd w:val="clear" w:color="000000" w:fill="F2F2F2"/>
      <w:spacing w:before="100" w:beforeAutospacing="1" w:after="100" w:afterAutospacing="1"/>
      <w:jc w:val="center"/>
      <w:textAlignment w:val="top"/>
    </w:pPr>
    <w:rPr>
      <w:rFonts w:ascii="宋体" w:hAnsi="宋体" w:cs="宋体"/>
      <w:b/>
      <w:bCs/>
      <w:kern w:val="0"/>
      <w:sz w:val="24"/>
    </w:rPr>
  </w:style>
  <w:style w:type="table" w:customStyle="1" w:styleId="1f8">
    <w:name w:val="网格型1"/>
    <w:basedOn w:val="ae"/>
    <w:qFormat/>
    <w:rPr>
      <w:rFonts w:ascii="宋体" w:hAnsi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0">
    <w:name w:val="网格型浅色2"/>
    <w:basedOn w:val="ae"/>
    <w:uiPriority w:val="40"/>
    <w:qFormat/>
    <w:rPr>
      <w:rFonts w:ascii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1f9">
    <w:name w:val="网格型浅色1"/>
    <w:basedOn w:val="ae"/>
    <w:uiPriority w:val="40"/>
    <w:qFormat/>
    <w:rPr>
      <w:rFonts w:ascii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-12">
    <w:name w:val="浅色底纹 - 强调文字颜色 12"/>
    <w:basedOn w:val="ae"/>
    <w:uiPriority w:val="60"/>
    <w:qFormat/>
    <w:rPr>
      <w:rFonts w:ascii="宋体" w:hAnsi="宋体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</w:style>
  <w:style w:type="table" w:customStyle="1" w:styleId="affffffd">
    <w:name w:val="技术方案字段表格"/>
    <w:basedOn w:val="ae"/>
    <w:uiPriority w:val="9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eastAsia="MS Gothic"/>
        <w:b/>
        <w:color w:val="FFFFFF"/>
        <w:sz w:val="21"/>
      </w:rPr>
      <w:tblPr/>
      <w:tcPr>
        <w:shd w:val="clear" w:color="auto" w:fill="4F81BD"/>
      </w:tcPr>
    </w:tblStylePr>
    <w:tblStylePr w:type="firstCol">
      <w:rPr>
        <w:rFonts w:eastAsia="MS Gothic"/>
        <w:sz w:val="24"/>
      </w:rPr>
    </w:tblStylePr>
    <w:tblStylePr w:type="band1Horz">
      <w:rPr>
        <w:rFonts w:eastAsia="MS Gothic"/>
        <w:sz w:val="21"/>
      </w:rPr>
    </w:tblStylePr>
    <w:tblStylePr w:type="band2Horz">
      <w:rPr>
        <w:rFonts w:eastAsia="MS Gothic"/>
        <w:sz w:val="21"/>
      </w:rPr>
      <w:tblPr/>
      <w:tcPr>
        <w:shd w:val="clear" w:color="auto" w:fill="DBE5F1"/>
      </w:tcPr>
    </w:tblStylePr>
  </w:style>
  <w:style w:type="table" w:customStyle="1" w:styleId="610">
    <w:name w:val="网格表 6 彩色1"/>
    <w:basedOn w:val="ae"/>
    <w:uiPriority w:val="51"/>
    <w:qFormat/>
    <w:rPr>
      <w:rFonts w:ascii="Calibri" w:hAnsi="Calibri"/>
      <w:color w:val="000000"/>
    </w:rPr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ffffffe">
    <w:name w:val="三线表"/>
    <w:basedOn w:val="ae"/>
    <w:uiPriority w:val="99"/>
    <w:qFormat/>
    <w:pPr>
      <w:jc w:val="center"/>
    </w:pPr>
    <w:rPr>
      <w:rFonts w:ascii="Calibri" w:hAnsi="Calibri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2">
    <w:name w:val="网格型浅色11"/>
    <w:basedOn w:val="ae"/>
    <w:uiPriority w:val="40"/>
    <w:qFormat/>
    <w:rPr>
      <w:rFonts w:ascii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2">
    <w:name w:val="网格表 6 彩色2"/>
    <w:basedOn w:val="ae"/>
    <w:uiPriority w:val="51"/>
    <w:qFormat/>
    <w:rPr>
      <w:rFonts w:ascii="Calibri" w:hAnsi="Calibri"/>
      <w:color w:val="000000"/>
    </w:rPr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1fa">
    <w:name w:val="三线表1"/>
    <w:basedOn w:val="ae"/>
    <w:uiPriority w:val="99"/>
    <w:qFormat/>
    <w:pPr>
      <w:jc w:val="center"/>
    </w:pPr>
    <w:rPr>
      <w:rFonts w:ascii="Calibri" w:hAnsi="Calibri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611">
    <w:name w:val="网格表 6 彩色11"/>
    <w:basedOn w:val="ae"/>
    <w:uiPriority w:val="51"/>
    <w:qFormat/>
    <w:rPr>
      <w:rFonts w:ascii="Calibri" w:hAnsi="Calibri"/>
      <w:color w:val="000000"/>
    </w:rPr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1fb">
    <w:name w:val="专业型1"/>
    <w:basedOn w:val="ae"/>
    <w:qFormat/>
    <w:pPr>
      <w:widowControl w:val="0"/>
      <w:spacing w:line="360" w:lineRule="auto"/>
    </w:pPr>
    <w:rPr>
      <w:sz w:val="24"/>
      <w:szCs w:val="24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2" w:space="0" w:color="000000"/>
        <w:insideV w:val="single" w:sz="2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clear" w:color="auto" w:fill="CCCCCC"/>
      </w:tcPr>
    </w:tblStylePr>
  </w:style>
  <w:style w:type="table" w:customStyle="1" w:styleId="310">
    <w:name w:val="网页型 31"/>
    <w:basedOn w:val="ae"/>
    <w:qFormat/>
    <w:pPr>
      <w:widowControl w:val="0"/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-31">
    <w:name w:val="浅色列表 - 强调文字颜色 31"/>
    <w:basedOn w:val="ae"/>
    <w:uiPriority w:val="61"/>
    <w:qFormat/>
    <w:rPr>
      <w:rFonts w:ascii="Calibri" w:hAnsi="Calibri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nil"/>
          <w:tl2br w:val="nil"/>
          <w:tr2bl w:val="nil"/>
        </w:tcBorders>
      </w:tcPr>
    </w:tblStylePr>
  </w:style>
  <w:style w:type="table" w:customStyle="1" w:styleId="36">
    <w:name w:val="网格型浅色3"/>
    <w:basedOn w:val="ae"/>
    <w:uiPriority w:val="40"/>
    <w:qFormat/>
    <w:rPr>
      <w:rFonts w:ascii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3">
    <w:name w:val="网格表 6 彩色3"/>
    <w:basedOn w:val="ae"/>
    <w:uiPriority w:val="51"/>
    <w:qFormat/>
    <w:rPr>
      <w:rFonts w:ascii="Calibri" w:hAnsi="Calibri"/>
      <w:color w:val="000000"/>
    </w:rPr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212">
    <w:name w:val="网格型浅色21"/>
    <w:basedOn w:val="ae"/>
    <w:uiPriority w:val="40"/>
    <w:qFormat/>
    <w:rPr>
      <w:rFonts w:ascii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21">
    <w:name w:val="网格表 6 彩色21"/>
    <w:basedOn w:val="ae"/>
    <w:uiPriority w:val="51"/>
    <w:qFormat/>
    <w:rPr>
      <w:rFonts w:ascii="Calibri" w:hAnsi="Calibri"/>
      <w:color w:val="000000"/>
    </w:rPr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6666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1fc">
    <w:name w:val="技术方案字段表格1"/>
    <w:basedOn w:val="ae"/>
    <w:uiPriority w:val="9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eastAsia="MS Gothic"/>
        <w:b/>
        <w:color w:val="FFFFFF"/>
        <w:sz w:val="21"/>
      </w:rPr>
      <w:tblPr/>
      <w:tcPr>
        <w:shd w:val="clear" w:color="auto" w:fill="4F81BD"/>
      </w:tcPr>
    </w:tblStylePr>
    <w:tblStylePr w:type="firstCol">
      <w:rPr>
        <w:rFonts w:eastAsia="MS Gothic"/>
        <w:sz w:val="24"/>
      </w:rPr>
    </w:tblStylePr>
    <w:tblStylePr w:type="band1Horz">
      <w:rPr>
        <w:rFonts w:eastAsia="MS Gothic"/>
        <w:sz w:val="21"/>
      </w:rPr>
    </w:tblStylePr>
    <w:tblStylePr w:type="band2Horz">
      <w:rPr>
        <w:rFonts w:eastAsia="MS Gothic"/>
        <w:sz w:val="21"/>
      </w:rPr>
      <w:tblPr/>
      <w:tcPr>
        <w:shd w:val="clear" w:color="auto" w:fill="DBE5F1"/>
      </w:tcPr>
    </w:tblStylePr>
  </w:style>
  <w:style w:type="table" w:customStyle="1" w:styleId="-1110">
    <w:name w:val="浅色底纹 - 强调文字颜色 111"/>
    <w:basedOn w:val="ae"/>
    <w:uiPriority w:val="60"/>
    <w:qFormat/>
    <w:rPr>
      <w:rFonts w:ascii="宋体" w:hAnsi="宋体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6E6F4"/>
      </w:tcPr>
    </w:tblStylePr>
  </w:style>
  <w:style w:type="paragraph" w:customStyle="1" w:styleId="afffffff">
    <w:name w:val="正文首缩两字"/>
    <w:basedOn w:val="ac"/>
    <w:qFormat/>
    <w:pPr>
      <w:spacing w:line="360" w:lineRule="auto"/>
      <w:ind w:left="210" w:right="210" w:firstLineChars="200" w:firstLine="480"/>
      <w:jc w:val="left"/>
    </w:pPr>
    <w:rPr>
      <w:rFonts w:ascii="宋体" w:hAnsi="宋体"/>
    </w:rPr>
  </w:style>
  <w:style w:type="paragraph" w:customStyle="1" w:styleId="APCNormal">
    <w:name w:val="APCNormal"/>
    <w:qFormat/>
    <w:pPr>
      <w:spacing w:before="120" w:after="160"/>
      <w:jc w:val="both"/>
    </w:pPr>
    <w:rPr>
      <w:rFonts w:ascii="Univers" w:hAnsi="Univers"/>
      <w:color w:val="000000"/>
      <w:sz w:val="21"/>
      <w:szCs w:val="22"/>
      <w:lang w:eastAsia="en-US"/>
    </w:rPr>
  </w:style>
  <w:style w:type="paragraph" w:customStyle="1" w:styleId="213">
    <w:name w:val="列出段落21"/>
    <w:basedOn w:val="ac"/>
    <w:uiPriority w:val="99"/>
    <w:qFormat/>
    <w:pPr>
      <w:ind w:firstLineChars="200" w:firstLine="420"/>
    </w:pPr>
  </w:style>
  <w:style w:type="paragraph" w:customStyle="1" w:styleId="37">
    <w:name w:val="列出段落3"/>
    <w:basedOn w:val="ac"/>
    <w:uiPriority w:val="99"/>
    <w:qFormat/>
    <w:pPr>
      <w:spacing w:line="360" w:lineRule="auto"/>
      <w:ind w:firstLine="420"/>
    </w:pPr>
    <w:rPr>
      <w:rFonts w:eastAsia="宋体"/>
      <w:sz w:val="24"/>
      <w:szCs w:val="20"/>
    </w:rPr>
  </w:style>
  <w:style w:type="paragraph" w:customStyle="1" w:styleId="311">
    <w:name w:val="列出段落31"/>
    <w:basedOn w:val="ac"/>
    <w:uiPriority w:val="34"/>
    <w:qFormat/>
    <w:pPr>
      <w:ind w:firstLineChars="200" w:firstLine="420"/>
    </w:pPr>
    <w:rPr>
      <w:rFonts w:eastAsia="宋体"/>
      <w:sz w:val="24"/>
    </w:rPr>
  </w:style>
  <w:style w:type="paragraph" w:customStyle="1" w:styleId="2156">
    <w:name w:val="样式 段落缩进2 小四 + 段前: 15.6 磅"/>
    <w:basedOn w:val="ac"/>
    <w:qFormat/>
    <w:pPr>
      <w:spacing w:before="312" w:line="360" w:lineRule="auto"/>
      <w:ind w:firstLineChars="200" w:firstLine="480"/>
    </w:pPr>
    <w:rPr>
      <w:rFonts w:ascii="宋体" w:eastAsia="宋体" w:hAnsi="宋体"/>
      <w:sz w:val="24"/>
      <w:szCs w:val="20"/>
    </w:rPr>
  </w:style>
  <w:style w:type="table" w:customStyle="1" w:styleId="113">
    <w:name w:val="无格式表格 11"/>
    <w:basedOn w:val="ae"/>
    <w:uiPriority w:val="41"/>
    <w:qFormat/>
    <w:rPr>
      <w:rFonts w:asciiTheme="minorHAnsi" w:hAnsiTheme="minorHAnsi" w:cstheme="minorBidi"/>
      <w:kern w:val="2"/>
      <w:sz w:val="21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45">
    <w:name w:val="列出段落4"/>
    <w:basedOn w:val="ac"/>
    <w:link w:val="afffffff0"/>
    <w:uiPriority w:val="34"/>
    <w:unhideWhenUsed/>
    <w:qFormat/>
    <w:pPr>
      <w:ind w:firstLineChars="200" w:firstLine="420"/>
    </w:pPr>
  </w:style>
  <w:style w:type="character" w:customStyle="1" w:styleId="38">
    <w:name w:val="@他3"/>
    <w:uiPriority w:val="99"/>
    <w:unhideWhenUsed/>
    <w:qFormat/>
    <w:rPr>
      <w:color w:val="2B579A"/>
      <w:shd w:val="clear" w:color="auto" w:fill="E6E6E6"/>
    </w:rPr>
  </w:style>
  <w:style w:type="character" w:customStyle="1" w:styleId="afffffff0">
    <w:name w:val="列出段落 字符"/>
    <w:basedOn w:val="ad"/>
    <w:link w:val="45"/>
    <w:uiPriority w:val="34"/>
    <w:qFormat/>
    <w:locked/>
    <w:rPr>
      <w:rFonts w:eastAsiaTheme="minorEastAsia"/>
      <w:kern w:val="2"/>
      <w:sz w:val="21"/>
      <w:szCs w:val="24"/>
    </w:rPr>
  </w:style>
  <w:style w:type="character" w:customStyle="1" w:styleId="46">
    <w:name w:val="@他4"/>
    <w:uiPriority w:val="99"/>
    <w:unhideWhenUsed/>
    <w:qFormat/>
    <w:rPr>
      <w:color w:val="2B579A"/>
      <w:shd w:val="clear" w:color="auto" w:fill="E6E6E6"/>
    </w:rPr>
  </w:style>
  <w:style w:type="paragraph" w:customStyle="1" w:styleId="msolistparagraph0">
    <w:name w:val="msolistparagraph"/>
    <w:basedOn w:val="ac"/>
    <w:qFormat/>
    <w:pPr>
      <w:spacing w:line="360" w:lineRule="auto"/>
      <w:ind w:firstLine="420"/>
    </w:pPr>
    <w:rPr>
      <w:rFonts w:ascii="Calibri" w:eastAsia="宋体" w:hAnsi="Calibri"/>
      <w:kern w:val="0"/>
      <w:sz w:val="24"/>
      <w:szCs w:val="20"/>
    </w:rPr>
  </w:style>
  <w:style w:type="character" w:customStyle="1" w:styleId="1fd">
    <w:name w:val="正文文本 字符1"/>
    <w:basedOn w:val="ad"/>
    <w:qFormat/>
    <w:rPr>
      <w:rFonts w:ascii="Times New Roman" w:hAnsi="Times New Roman" w:cs="Times New Roman" w:hint="default"/>
      <w:kern w:val="2"/>
      <w:sz w:val="24"/>
    </w:rPr>
  </w:style>
  <w:style w:type="paragraph" w:customStyle="1" w:styleId="Style2">
    <w:name w:val="_Style 2"/>
    <w:basedOn w:val="ac"/>
    <w:uiPriority w:val="34"/>
    <w:qFormat/>
    <w:pPr>
      <w:ind w:firstLineChars="200" w:firstLine="420"/>
    </w:pPr>
  </w:style>
  <w:style w:type="paragraph" w:customStyle="1" w:styleId="afffffff1">
    <w:name w:val="图片"/>
    <w:qFormat/>
    <w:pPr>
      <w:jc w:val="center"/>
    </w:pPr>
    <w:rPr>
      <w:rFonts w:ascii="微软雅黑" w:eastAsia="微软雅黑" w:hAnsi="微软雅黑" w:cs="微软雅黑"/>
      <w:kern w:val="2"/>
      <w:sz w:val="21"/>
      <w:szCs w:val="22"/>
    </w:rPr>
  </w:style>
  <w:style w:type="character" w:customStyle="1" w:styleId="fontstrikethrough">
    <w:name w:val="fontstrikethrough"/>
    <w:basedOn w:val="ad"/>
    <w:qFormat/>
    <w:rPr>
      <w:strike/>
    </w:rPr>
  </w:style>
  <w:style w:type="character" w:customStyle="1" w:styleId="fontborder">
    <w:name w:val="fontborder"/>
    <w:basedOn w:val="ad"/>
    <w:qFormat/>
    <w:rPr>
      <w:bdr w:val="single" w:sz="6" w:space="0" w:color="000000"/>
    </w:rPr>
  </w:style>
  <w:style w:type="table" w:customStyle="1" w:styleId="120">
    <w:name w:val="无格式表格 12"/>
    <w:basedOn w:val="ae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fe">
    <w:name w:val="列表段落1"/>
    <w:basedOn w:val="ac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1"/>
    <customShpInfo spid="_x0000_s1032"/>
    <customShpInfo spid="_x0000_s1033"/>
    <customShpInfo spid="_x0000_s1030"/>
    <customShpInfo spid="_x0000_s1034"/>
    <customShpInfo spid="_x0000_s1035"/>
    <customShpInfo spid="_x0000_s1036"/>
    <customShpInfo spid="_x0000_s1038"/>
    <customShpInfo spid="_x0000_s1039"/>
    <customShpInfo spid="_x0000_s1040"/>
    <customShpInfo spid="_x0000_s1037"/>
    <customShpInfo spid="_x0000_s1042"/>
    <customShpInfo spid="_x0000_s1043"/>
    <customShpInfo spid="_x0000_s1044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45"/>
    <customShpInfo spid="_x0000_s1075"/>
    <customShpInfo spid="_x0000_s1041"/>
    <customShpInfo spid="_x0000_s1094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5"/>
    <customShpInfo spid="_x0000_s1112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912315-4D5A-414D-93EE-F2545018C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7</Pages>
  <Words>214</Words>
  <Characters>1224</Characters>
  <Application>Microsoft Office Word</Application>
  <DocSecurity>0</DocSecurity>
  <Lines>10</Lines>
  <Paragraphs>2</Paragraphs>
  <ScaleCrop>false</ScaleCrop>
  <Company>eYOU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</dc:title>
  <dc:creator>eYOU-SEPG</dc:creator>
  <cp:lastModifiedBy>770932122@qq.com</cp:lastModifiedBy>
  <cp:revision>40</cp:revision>
  <cp:lastPrinted>2002-03-06T06:31:00Z</cp:lastPrinted>
  <dcterms:created xsi:type="dcterms:W3CDTF">2017-09-26T02:39:00Z</dcterms:created>
  <dcterms:modified xsi:type="dcterms:W3CDTF">2023-03-28T08:35:00Z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